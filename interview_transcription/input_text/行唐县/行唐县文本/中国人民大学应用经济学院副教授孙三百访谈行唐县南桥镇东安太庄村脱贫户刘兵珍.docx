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9EE92" w14:textId="77777777" w:rsidR="00426F7D" w:rsidRDefault="00EE7A58">
      <w:pPr>
        <w:pStyle w:val="3"/>
        <w:keepNext w:val="0"/>
        <w:spacing w:before="0" w:after="281"/>
        <w:rPr>
          <w:rFonts w:ascii="宋体" w:eastAsia="宋体" w:hAnsi="宋体" w:cs="宋体"/>
        </w:rPr>
      </w:pPr>
      <w:r>
        <w:rPr>
          <w:rFonts w:ascii="宋体" w:eastAsia="宋体" w:hAnsi="宋体" w:cs="宋体"/>
        </w:rPr>
        <w:t>7</w:t>
      </w:r>
      <w:r>
        <w:rPr>
          <w:rFonts w:ascii="宋体" w:eastAsia="宋体" w:hAnsi="宋体" w:cs="宋体"/>
        </w:rPr>
        <w:t>月</w:t>
      </w:r>
      <w:r>
        <w:rPr>
          <w:rFonts w:ascii="宋体" w:eastAsia="宋体" w:hAnsi="宋体" w:cs="宋体"/>
        </w:rPr>
        <w:t>24</w:t>
      </w:r>
      <w:r>
        <w:rPr>
          <w:rFonts w:ascii="宋体" w:eastAsia="宋体" w:hAnsi="宋体" w:cs="宋体"/>
        </w:rPr>
        <w:t>日</w:t>
      </w:r>
      <w:r>
        <w:rPr>
          <w:rFonts w:ascii="宋体" w:eastAsia="宋体" w:hAnsi="宋体" w:cs="宋体"/>
        </w:rPr>
        <w:t xml:space="preserve"> 11:03 H1</w:t>
      </w:r>
      <w:r>
        <w:rPr>
          <w:rFonts w:ascii="宋体" w:eastAsia="宋体" w:hAnsi="宋体" w:cs="宋体"/>
        </w:rPr>
        <w:t>录音</w:t>
      </w:r>
    </w:p>
    <w:p w14:paraId="3D3D68F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00:25</w:t>
      </w:r>
      <w:r>
        <w:rPr>
          <w:rFonts w:ascii="宋体" w:eastAsia="宋体" w:hAnsi="宋体" w:cs="宋体"/>
        </w:rPr>
        <w:br/>
      </w:r>
      <w:r>
        <w:rPr>
          <w:rFonts w:ascii="宋体" w:eastAsia="宋体" w:hAnsi="宋体" w:cs="宋体"/>
        </w:rPr>
        <w:t>你好，我是中国人民大学的老师，然后我们访谈团是中国人民大学和河北大学一起组织的一个</w:t>
      </w:r>
      <w:r>
        <w:rPr>
          <w:rFonts w:ascii="宋体" w:eastAsia="宋体" w:hAnsi="宋体" w:cs="宋体"/>
        </w:rPr>
        <w:t>832</w:t>
      </w:r>
      <w:r>
        <w:rPr>
          <w:rFonts w:ascii="宋体" w:eastAsia="宋体" w:hAnsi="宋体" w:cs="宋体"/>
        </w:rPr>
        <w:t>工程，相当于是把中国</w:t>
      </w:r>
      <w:r>
        <w:rPr>
          <w:rFonts w:ascii="宋体" w:eastAsia="宋体" w:hAnsi="宋体" w:cs="宋体"/>
        </w:rPr>
        <w:t>832</w:t>
      </w:r>
      <w:r>
        <w:rPr>
          <w:rFonts w:ascii="宋体" w:eastAsia="宋体" w:hAnsi="宋体" w:cs="宋体"/>
        </w:rPr>
        <w:t>个贫困县的脱贫攻坚的历程要做一个回访，才能是我们会有县里的领导，有农业局的，还有镇里的村里的，还有贫困户都会做一些访谈。</w:t>
      </w:r>
    </w:p>
    <w:p w14:paraId="77F01A6D"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所以我们这一次是想对石家庄的咱们县做一个访谈，所以我是来访谈咱们贫困户。主要的一个目的就是想总结中国的脱贫攻坚的一些做法和经验，然后同时还可以对学生带学生了解一下中国的实践。</w:t>
      </w:r>
    </w:p>
    <w:p w14:paraId="5132B3DE"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所以就是简单聊聊这个情况。我首先问一下您家现在是大概什么情况？有几口人，小孩是什么情况在哪工作？</w:t>
      </w:r>
    </w:p>
    <w:p w14:paraId="212B379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01:18</w:t>
      </w:r>
      <w:r>
        <w:rPr>
          <w:rFonts w:ascii="宋体" w:eastAsia="宋体" w:hAnsi="宋体" w:cs="宋体"/>
        </w:rPr>
        <w:br/>
      </w:r>
      <w:r>
        <w:rPr>
          <w:rFonts w:ascii="宋体" w:eastAsia="宋体" w:hAnsi="宋体" w:cs="宋体"/>
        </w:rPr>
        <w:t>现在我们就两个人，我和</w:t>
      </w:r>
      <w:proofErr w:type="gramStart"/>
      <w:r>
        <w:rPr>
          <w:rFonts w:ascii="宋体" w:eastAsia="宋体" w:hAnsi="宋体" w:cs="宋体"/>
        </w:rPr>
        <w:t>老吴我爱人</w:t>
      </w:r>
      <w:proofErr w:type="gramEnd"/>
      <w:r>
        <w:rPr>
          <w:rFonts w:ascii="宋体" w:eastAsia="宋体" w:hAnsi="宋体" w:cs="宋体"/>
        </w:rPr>
        <w:t>两口子是吧？</w:t>
      </w:r>
    </w:p>
    <w:p w14:paraId="12019EC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01:26</w:t>
      </w:r>
      <w:r>
        <w:rPr>
          <w:rFonts w:ascii="宋体" w:eastAsia="宋体" w:hAnsi="宋体" w:cs="宋体"/>
        </w:rPr>
        <w:br/>
      </w:r>
      <w:r>
        <w:rPr>
          <w:rFonts w:ascii="宋体" w:eastAsia="宋体" w:hAnsi="宋体" w:cs="宋体"/>
        </w:rPr>
        <w:t>那小孩是。</w:t>
      </w:r>
    </w:p>
    <w:p w14:paraId="63355E8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01:27</w:t>
      </w:r>
      <w:r>
        <w:rPr>
          <w:rFonts w:ascii="宋体" w:eastAsia="宋体" w:hAnsi="宋体" w:cs="宋体"/>
        </w:rPr>
        <w:br/>
      </w:r>
      <w:r>
        <w:rPr>
          <w:rFonts w:ascii="宋体" w:eastAsia="宋体" w:hAnsi="宋体" w:cs="宋体"/>
        </w:rPr>
        <w:t>什么孩子，起码等我出去给闺女接大活，最好在石家庄。</w:t>
      </w:r>
    </w:p>
    <w:p w14:paraId="1179701D"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01:35</w:t>
      </w:r>
      <w:r>
        <w:rPr>
          <w:rFonts w:ascii="宋体" w:eastAsia="宋体" w:hAnsi="宋体" w:cs="宋体"/>
        </w:rPr>
        <w:br/>
      </w:r>
      <w:r>
        <w:rPr>
          <w:rFonts w:ascii="宋体" w:eastAsia="宋体" w:hAnsi="宋体" w:cs="宋体"/>
        </w:rPr>
        <w:t>都在那边上班了。对，他平时过年回来是吧？也就是。</w:t>
      </w:r>
    </w:p>
    <w:p w14:paraId="7ACECC0B"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01:40</w:t>
      </w:r>
      <w:r>
        <w:rPr>
          <w:rFonts w:ascii="宋体" w:eastAsia="宋体" w:hAnsi="宋体" w:cs="宋体"/>
        </w:rPr>
        <w:br/>
      </w:r>
      <w:r>
        <w:rPr>
          <w:rFonts w:ascii="宋体" w:eastAsia="宋体" w:hAnsi="宋体" w:cs="宋体"/>
        </w:rPr>
        <w:t>对平时过年回来。</w:t>
      </w:r>
    </w:p>
    <w:p w14:paraId="6A76B51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01:42</w:t>
      </w:r>
      <w:r>
        <w:rPr>
          <w:rFonts w:ascii="宋体" w:eastAsia="宋体" w:hAnsi="宋体" w:cs="宋体"/>
        </w:rPr>
        <w:br/>
      </w:r>
      <w:r>
        <w:rPr>
          <w:rFonts w:ascii="宋体" w:eastAsia="宋体" w:hAnsi="宋体" w:cs="宋体"/>
        </w:rPr>
        <w:t>小孩也跟他们一块出去上学去了是吧？</w:t>
      </w:r>
    </w:p>
    <w:p w14:paraId="670DE6D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01:45</w:t>
      </w:r>
      <w:r>
        <w:rPr>
          <w:rFonts w:ascii="宋体" w:eastAsia="宋体" w:hAnsi="宋体" w:cs="宋体"/>
        </w:rPr>
        <w:br/>
      </w:r>
      <w:r>
        <w:rPr>
          <w:rFonts w:ascii="宋体" w:eastAsia="宋体" w:hAnsi="宋体" w:cs="宋体"/>
        </w:rPr>
        <w:t>都对。</w:t>
      </w:r>
    </w:p>
    <w:p w14:paraId="1B5D4B0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01:46</w:t>
      </w:r>
      <w:r>
        <w:rPr>
          <w:rFonts w:ascii="宋体" w:eastAsia="宋体" w:hAnsi="宋体" w:cs="宋体"/>
        </w:rPr>
        <w:br/>
      </w:r>
      <w:r>
        <w:rPr>
          <w:rFonts w:ascii="宋体" w:eastAsia="宋体" w:hAnsi="宋体" w:cs="宋体"/>
        </w:rPr>
        <w:t>是吧？</w:t>
      </w:r>
    </w:p>
    <w:p w14:paraId="65150B1C"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所以相当于是</w:t>
      </w:r>
      <w:proofErr w:type="gramStart"/>
      <w:r>
        <w:rPr>
          <w:rFonts w:ascii="宋体" w:eastAsia="宋体" w:hAnsi="宋体" w:cs="宋体"/>
        </w:rPr>
        <w:t>家里您</w:t>
      </w:r>
      <w:proofErr w:type="gramEnd"/>
      <w:r>
        <w:rPr>
          <w:rFonts w:ascii="宋体" w:eastAsia="宋体" w:hAnsi="宋体" w:cs="宋体"/>
        </w:rPr>
        <w:t>和您爱人两个人在家里，对，您是因为什么样的原因，就哪一年被定为贫困户的？</w:t>
      </w:r>
    </w:p>
    <w:p w14:paraId="735825C2"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 xml:space="preserve">6 </w:t>
      </w:r>
      <w:r>
        <w:rPr>
          <w:rFonts w:ascii="宋体" w:eastAsia="宋体" w:hAnsi="宋体" w:cs="宋体"/>
        </w:rPr>
        <w:t>01:56</w:t>
      </w:r>
      <w:r>
        <w:rPr>
          <w:rFonts w:ascii="宋体" w:eastAsia="宋体" w:hAnsi="宋体" w:cs="宋体"/>
        </w:rPr>
        <w:br/>
      </w:r>
      <w:r>
        <w:rPr>
          <w:rFonts w:ascii="宋体" w:eastAsia="宋体" w:hAnsi="宋体" w:cs="宋体"/>
        </w:rPr>
        <w:t>可能是已经</w:t>
      </w:r>
      <w:r>
        <w:rPr>
          <w:rFonts w:ascii="宋体" w:eastAsia="宋体" w:hAnsi="宋体" w:cs="宋体"/>
        </w:rPr>
        <w:t>04</w:t>
      </w:r>
      <w:r>
        <w:rPr>
          <w:rFonts w:ascii="宋体" w:eastAsia="宋体" w:hAnsi="宋体" w:cs="宋体"/>
        </w:rPr>
        <w:t>年热水，你看孩子们都在上学一样，我爱人听见这说有病，那村里也穷，是山上什么也不长，是真的。</w:t>
      </w:r>
    </w:p>
    <w:p w14:paraId="17AD7598"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02:16</w:t>
      </w:r>
      <w:r>
        <w:rPr>
          <w:rFonts w:ascii="宋体" w:eastAsia="宋体" w:hAnsi="宋体" w:cs="宋体"/>
        </w:rPr>
        <w:br/>
      </w:r>
      <w:r>
        <w:rPr>
          <w:rFonts w:ascii="宋体" w:eastAsia="宋体" w:hAnsi="宋体" w:cs="宋体"/>
        </w:rPr>
        <w:t>两个小孩上学，然后爱人生病，对，那时候上学得交学费是吧？对。是吧？那时候你主要是在家里还是会外出务工，你。</w:t>
      </w:r>
    </w:p>
    <w:p w14:paraId="7485144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02:27</w:t>
      </w:r>
      <w:r>
        <w:rPr>
          <w:rFonts w:ascii="宋体" w:eastAsia="宋体" w:hAnsi="宋体" w:cs="宋体"/>
        </w:rPr>
        <w:br/>
      </w:r>
      <w:r>
        <w:rPr>
          <w:rFonts w:ascii="宋体" w:eastAsia="宋体" w:hAnsi="宋体" w:cs="宋体"/>
        </w:rPr>
        <w:t>要是那都在家家里养种着地养。</w:t>
      </w:r>
    </w:p>
    <w:p w14:paraId="306782EB"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02:30</w:t>
      </w:r>
      <w:r>
        <w:rPr>
          <w:rFonts w:ascii="宋体" w:eastAsia="宋体" w:hAnsi="宋体" w:cs="宋体"/>
        </w:rPr>
        <w:br/>
      </w:r>
      <w:r>
        <w:rPr>
          <w:rFonts w:ascii="宋体" w:eastAsia="宋体" w:hAnsi="宋体" w:cs="宋体"/>
        </w:rPr>
        <w:t>养鸡养。</w:t>
      </w:r>
    </w:p>
    <w:p w14:paraId="0E1641E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02:31</w:t>
      </w:r>
      <w:r>
        <w:rPr>
          <w:rFonts w:ascii="宋体" w:eastAsia="宋体" w:hAnsi="宋体" w:cs="宋体"/>
        </w:rPr>
        <w:br/>
      </w:r>
      <w:r>
        <w:rPr>
          <w:rFonts w:ascii="宋体" w:eastAsia="宋体" w:hAnsi="宋体" w:cs="宋体"/>
        </w:rPr>
        <w:t>种地养养种地，</w:t>
      </w:r>
    </w:p>
    <w:p w14:paraId="06EBB85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02:34</w:t>
      </w:r>
      <w:r>
        <w:rPr>
          <w:rFonts w:ascii="宋体" w:eastAsia="宋体" w:hAnsi="宋体" w:cs="宋体"/>
        </w:rPr>
        <w:br/>
      </w:r>
      <w:r>
        <w:rPr>
          <w:rFonts w:ascii="宋体" w:eastAsia="宋体" w:hAnsi="宋体" w:cs="宋体"/>
        </w:rPr>
        <w:t>那时候也是种苹果树吗？</w:t>
      </w:r>
    </w:p>
    <w:p w14:paraId="1C0B2DD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02:36</w:t>
      </w:r>
      <w:r>
        <w:rPr>
          <w:rFonts w:ascii="宋体" w:eastAsia="宋体" w:hAnsi="宋体" w:cs="宋体"/>
        </w:rPr>
        <w:br/>
      </w:r>
      <w:r>
        <w:rPr>
          <w:rFonts w:ascii="宋体" w:eastAsia="宋体" w:hAnsi="宋体" w:cs="宋体"/>
        </w:rPr>
        <w:t>那没有，那时候这是我们书记上了，</w:t>
      </w:r>
    </w:p>
    <w:p w14:paraId="73EA0A82"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02:39</w:t>
      </w:r>
      <w:r>
        <w:rPr>
          <w:rFonts w:ascii="宋体" w:eastAsia="宋体" w:hAnsi="宋体" w:cs="宋体"/>
        </w:rPr>
        <w:br/>
      </w:r>
      <w:r>
        <w:rPr>
          <w:rFonts w:ascii="宋体" w:eastAsia="宋体" w:hAnsi="宋体" w:cs="宋体"/>
        </w:rPr>
        <w:t>他到</w:t>
      </w:r>
      <w:r>
        <w:rPr>
          <w:rFonts w:ascii="宋体" w:eastAsia="宋体" w:hAnsi="宋体" w:cs="宋体"/>
        </w:rPr>
        <w:t>09</w:t>
      </w:r>
      <w:r>
        <w:rPr>
          <w:rFonts w:ascii="宋体" w:eastAsia="宋体" w:hAnsi="宋体" w:cs="宋体"/>
        </w:rPr>
        <w:t>年才。</w:t>
      </w:r>
    </w:p>
    <w:p w14:paraId="74A21E07" w14:textId="77777777" w:rsidR="00426F7D" w:rsidRDefault="00EE7A58">
      <w:pPr>
        <w:spacing w:before="240" w:after="240"/>
        <w:rPr>
          <w:rFonts w:ascii="宋体" w:eastAsia="宋体" w:hAnsi="宋体" w:cs="宋体"/>
        </w:rPr>
      </w:pPr>
      <w:r>
        <w:rPr>
          <w:rFonts w:ascii="宋体" w:eastAsia="宋体" w:hAnsi="宋体" w:cs="宋体"/>
        </w:rPr>
        <w:t>说</w:t>
      </w:r>
      <w:r>
        <w:rPr>
          <w:rFonts w:ascii="宋体" w:eastAsia="宋体" w:hAnsi="宋体" w:cs="宋体"/>
        </w:rPr>
        <w:t>话人</w:t>
      </w:r>
      <w:r>
        <w:rPr>
          <w:rFonts w:ascii="宋体" w:eastAsia="宋体" w:hAnsi="宋体" w:cs="宋体"/>
        </w:rPr>
        <w:t>6 02:41</w:t>
      </w:r>
      <w:r>
        <w:rPr>
          <w:rFonts w:ascii="宋体" w:eastAsia="宋体" w:hAnsi="宋体" w:cs="宋体"/>
        </w:rPr>
        <w:br/>
      </w:r>
      <w:r>
        <w:rPr>
          <w:rFonts w:ascii="宋体" w:eastAsia="宋体" w:hAnsi="宋体" w:cs="宋体"/>
        </w:rPr>
        <w:t>来，他</w:t>
      </w:r>
      <w:r>
        <w:rPr>
          <w:rFonts w:ascii="宋体" w:eastAsia="宋体" w:hAnsi="宋体" w:cs="宋体"/>
        </w:rPr>
        <w:t>09</w:t>
      </w:r>
      <w:r>
        <w:rPr>
          <w:rFonts w:ascii="宋体" w:eastAsia="宋体" w:hAnsi="宋体" w:cs="宋体"/>
        </w:rPr>
        <w:t>年上了，你看那时候到</w:t>
      </w:r>
      <w:r>
        <w:rPr>
          <w:rFonts w:ascii="宋体" w:eastAsia="宋体" w:hAnsi="宋体" w:cs="宋体"/>
        </w:rPr>
        <w:t>04</w:t>
      </w:r>
      <w:r>
        <w:rPr>
          <w:rFonts w:ascii="宋体" w:eastAsia="宋体" w:hAnsi="宋体" w:cs="宋体"/>
        </w:rPr>
        <w:t>年可能是这</w:t>
      </w:r>
      <w:proofErr w:type="gramStart"/>
      <w:r>
        <w:rPr>
          <w:rFonts w:ascii="宋体" w:eastAsia="宋体" w:hAnsi="宋体" w:cs="宋体"/>
        </w:rPr>
        <w:t>这</w:t>
      </w:r>
      <w:proofErr w:type="gramEnd"/>
      <w:r>
        <w:rPr>
          <w:rFonts w:ascii="宋体" w:eastAsia="宋体" w:hAnsi="宋体" w:cs="宋体"/>
        </w:rPr>
        <w:t>是评委评分，那个时候上了主席台，把这两边山上那一天都所有地摆满不长，连你不是种庄稼没有水，对吧？是吧？</w:t>
      </w:r>
    </w:p>
    <w:p w14:paraId="0A66D5AD"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不长人老山坡我属于上了发展把那地平了，你跑各种跑项目跑树苗了，跑化肥的种树了以后，对吧？你看我们</w:t>
      </w:r>
      <w:r>
        <w:rPr>
          <w:rFonts w:ascii="宋体" w:eastAsia="宋体" w:hAnsi="宋体" w:cs="宋体"/>
        </w:rPr>
        <w:t>20</w:t>
      </w:r>
      <w:r>
        <w:rPr>
          <w:rFonts w:ascii="宋体" w:eastAsia="宋体" w:hAnsi="宋体" w:cs="宋体"/>
        </w:rPr>
        <w:t>亩地，另类的一年比一年强，一年比一年强，这才好过，原来穷的很，那。</w:t>
      </w:r>
    </w:p>
    <w:p w14:paraId="26200D5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03:25</w:t>
      </w:r>
      <w:r>
        <w:rPr>
          <w:rFonts w:ascii="宋体" w:eastAsia="宋体" w:hAnsi="宋体" w:cs="宋体"/>
        </w:rPr>
        <w:br/>
      </w:r>
      <w:r>
        <w:rPr>
          <w:rFonts w:ascii="宋体" w:eastAsia="宋体" w:hAnsi="宋体" w:cs="宋体"/>
        </w:rPr>
        <w:t>时候主要种些啥？种玉米，</w:t>
      </w:r>
    </w:p>
    <w:p w14:paraId="36AB8A22"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03:27</w:t>
      </w:r>
      <w:r>
        <w:rPr>
          <w:rFonts w:ascii="宋体" w:eastAsia="宋体" w:hAnsi="宋体" w:cs="宋体"/>
        </w:rPr>
        <w:br/>
      </w:r>
      <w:r>
        <w:rPr>
          <w:rFonts w:ascii="宋体" w:eastAsia="宋体" w:hAnsi="宋体" w:cs="宋体"/>
        </w:rPr>
        <w:t>玉米有点谷子芝麻那都是吧？种</w:t>
      </w:r>
      <w:proofErr w:type="gramStart"/>
      <w:r>
        <w:rPr>
          <w:rFonts w:ascii="宋体" w:eastAsia="宋体" w:hAnsi="宋体" w:cs="宋体"/>
        </w:rPr>
        <w:t>一</w:t>
      </w:r>
      <w:proofErr w:type="gramEnd"/>
      <w:r>
        <w:rPr>
          <w:rFonts w:ascii="宋体" w:eastAsia="宋体" w:hAnsi="宋体" w:cs="宋体"/>
        </w:rPr>
        <w:t>葫芦大量老百姓说种</w:t>
      </w:r>
      <w:proofErr w:type="gramStart"/>
      <w:r>
        <w:rPr>
          <w:rFonts w:ascii="宋体" w:eastAsia="宋体" w:hAnsi="宋体" w:cs="宋体"/>
        </w:rPr>
        <w:t>一</w:t>
      </w:r>
      <w:proofErr w:type="gramEnd"/>
      <w:r>
        <w:rPr>
          <w:rFonts w:ascii="宋体" w:eastAsia="宋体" w:hAnsi="宋体" w:cs="宋体"/>
        </w:rPr>
        <w:t>葫芦</w:t>
      </w:r>
      <w:proofErr w:type="gramStart"/>
      <w:r>
        <w:rPr>
          <w:rFonts w:ascii="宋体" w:eastAsia="宋体" w:hAnsi="宋体" w:cs="宋体"/>
        </w:rPr>
        <w:t>大量瓢种的</w:t>
      </w:r>
      <w:proofErr w:type="gramEnd"/>
      <w:r>
        <w:rPr>
          <w:rFonts w:ascii="宋体" w:eastAsia="宋体" w:hAnsi="宋体" w:cs="宋体"/>
        </w:rPr>
        <w:t>还不还，</w:t>
      </w:r>
    </w:p>
    <w:p w14:paraId="6DDF0C8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03:35</w:t>
      </w:r>
      <w:r>
        <w:rPr>
          <w:rFonts w:ascii="宋体" w:eastAsia="宋体" w:hAnsi="宋体" w:cs="宋体"/>
        </w:rPr>
        <w:br/>
      </w:r>
      <w:r>
        <w:rPr>
          <w:rFonts w:ascii="宋体" w:eastAsia="宋体" w:hAnsi="宋体" w:cs="宋体"/>
        </w:rPr>
        <w:t>农业主要是浇水也不方便是吧？</w:t>
      </w:r>
    </w:p>
    <w:p w14:paraId="20F13AAB" w14:textId="77777777" w:rsidR="00426F7D" w:rsidRDefault="00EE7A58">
      <w:pPr>
        <w:spacing w:before="240" w:after="240"/>
        <w:rPr>
          <w:rFonts w:ascii="宋体" w:eastAsia="宋体" w:hAnsi="宋体" w:cs="宋体"/>
        </w:rPr>
      </w:pPr>
      <w:r>
        <w:rPr>
          <w:rFonts w:ascii="宋体" w:eastAsia="宋体" w:hAnsi="宋体" w:cs="宋体"/>
        </w:rPr>
        <w:lastRenderedPageBreak/>
        <w:br/>
      </w:r>
      <w:r>
        <w:rPr>
          <w:rFonts w:ascii="宋体" w:eastAsia="宋体" w:hAnsi="宋体" w:cs="宋体"/>
        </w:rPr>
        <w:t>那时候。</w:t>
      </w:r>
    </w:p>
    <w:p w14:paraId="6164637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03:37</w:t>
      </w:r>
      <w:r>
        <w:rPr>
          <w:rFonts w:ascii="宋体" w:eastAsia="宋体" w:hAnsi="宋体" w:cs="宋体"/>
        </w:rPr>
        <w:br/>
      </w:r>
      <w:r>
        <w:rPr>
          <w:rFonts w:ascii="宋体" w:eastAsia="宋体" w:hAnsi="宋体" w:cs="宋体"/>
        </w:rPr>
        <w:t>没有水，都是依靠老田。</w:t>
      </w:r>
    </w:p>
    <w:p w14:paraId="6349F3E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03:39</w:t>
      </w:r>
      <w:r>
        <w:rPr>
          <w:rFonts w:ascii="宋体" w:eastAsia="宋体" w:hAnsi="宋体" w:cs="宋体"/>
        </w:rPr>
        <w:br/>
      </w:r>
      <w:r>
        <w:rPr>
          <w:rFonts w:ascii="宋体" w:eastAsia="宋体" w:hAnsi="宋体" w:cs="宋体"/>
        </w:rPr>
        <w:t>是吧？</w:t>
      </w:r>
    </w:p>
    <w:p w14:paraId="271DB211"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03:42</w:t>
      </w:r>
      <w:r>
        <w:rPr>
          <w:rFonts w:ascii="宋体" w:eastAsia="宋体" w:hAnsi="宋体" w:cs="宋体"/>
        </w:rPr>
        <w:br/>
      </w:r>
      <w:r>
        <w:rPr>
          <w:rFonts w:ascii="宋体" w:eastAsia="宋体" w:hAnsi="宋体" w:cs="宋体"/>
        </w:rPr>
        <w:t>相当于是两两亩地，你和你爱人的地小孩应该是不是</w:t>
      </w:r>
      <w:proofErr w:type="gramStart"/>
      <w:r>
        <w:rPr>
          <w:rFonts w:ascii="宋体" w:eastAsia="宋体" w:hAnsi="宋体" w:cs="宋体"/>
        </w:rPr>
        <w:t>已经城市</w:t>
      </w:r>
      <w:proofErr w:type="gramEnd"/>
      <w:r>
        <w:rPr>
          <w:rFonts w:ascii="宋体" w:eastAsia="宋体" w:hAnsi="宋体" w:cs="宋体"/>
        </w:rPr>
        <w:t>户口了是吧？就没地了是吧？</w:t>
      </w:r>
    </w:p>
    <w:p w14:paraId="3944F9E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03:47</w:t>
      </w:r>
      <w:r>
        <w:rPr>
          <w:rFonts w:ascii="宋体" w:eastAsia="宋体" w:hAnsi="宋体" w:cs="宋体"/>
        </w:rPr>
        <w:br/>
      </w:r>
      <w:r>
        <w:rPr>
          <w:rFonts w:ascii="宋体" w:eastAsia="宋体" w:hAnsi="宋体" w:cs="宋体"/>
        </w:rPr>
        <w:t>那个时候孩子们都上学，学校那时候我们是是</w:t>
      </w:r>
      <w:r>
        <w:rPr>
          <w:rFonts w:ascii="宋体" w:eastAsia="宋体" w:hAnsi="宋体" w:cs="宋体"/>
        </w:rPr>
        <w:t>44</w:t>
      </w:r>
      <w:r>
        <w:rPr>
          <w:rFonts w:ascii="宋体" w:eastAsia="宋体" w:hAnsi="宋体" w:cs="宋体"/>
        </w:rPr>
        <w:t>个人的地，</w:t>
      </w:r>
      <w:r>
        <w:rPr>
          <w:rFonts w:ascii="宋体" w:eastAsia="宋体" w:hAnsi="宋体" w:cs="宋体"/>
        </w:rPr>
        <w:t>4</w:t>
      </w:r>
      <w:r>
        <w:rPr>
          <w:rFonts w:ascii="宋体" w:eastAsia="宋体" w:hAnsi="宋体" w:cs="宋体"/>
        </w:rPr>
        <w:t>个人其实后来孩子们都上学都走了，你看到</w:t>
      </w:r>
      <w:r>
        <w:rPr>
          <w:rFonts w:ascii="宋体" w:eastAsia="宋体" w:hAnsi="宋体" w:cs="宋体"/>
        </w:rPr>
        <w:t>0</w:t>
      </w:r>
      <w:r>
        <w:rPr>
          <w:rFonts w:ascii="宋体" w:eastAsia="宋体" w:hAnsi="宋体" w:cs="宋体"/>
        </w:rPr>
        <w:t>如果</w:t>
      </w:r>
      <w:proofErr w:type="gramStart"/>
      <w:r>
        <w:rPr>
          <w:rFonts w:ascii="宋体" w:eastAsia="宋体" w:hAnsi="宋体" w:cs="宋体"/>
        </w:rPr>
        <w:t>贫</w:t>
      </w:r>
      <w:proofErr w:type="gramEnd"/>
      <w:r>
        <w:rPr>
          <w:rFonts w:ascii="宋体" w:eastAsia="宋体" w:hAnsi="宋体" w:cs="宋体"/>
        </w:rPr>
        <w:t>贫困户说孩子们了都没在家，就剩我们俩了，我爱人这属于请假，有病作业，只</w:t>
      </w:r>
      <w:r>
        <w:rPr>
          <w:rFonts w:ascii="宋体" w:eastAsia="宋体" w:hAnsi="宋体" w:cs="宋体"/>
        </w:rPr>
        <w:t>差偶尔，到后来以后他想通过输了两亩地，我要村里，村里应该属于村里，各个街道都要规划卖砖屋的有个活干个大活，有点苹果树，哪年弄就完了，一下子。</w:t>
      </w:r>
    </w:p>
    <w:p w14:paraId="26344147"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04:32</w:t>
      </w:r>
      <w:r>
        <w:rPr>
          <w:rFonts w:ascii="宋体" w:eastAsia="宋体" w:hAnsi="宋体" w:cs="宋体"/>
        </w:rPr>
        <w:br/>
      </w:r>
      <w:r>
        <w:rPr>
          <w:rFonts w:ascii="宋体" w:eastAsia="宋体" w:hAnsi="宋体" w:cs="宋体"/>
        </w:rPr>
        <w:t>这个种苹果树种的头几年应该也不结果是吧？</w:t>
      </w:r>
    </w:p>
    <w:p w14:paraId="3DB90E4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04:36</w:t>
      </w:r>
      <w:r>
        <w:rPr>
          <w:rFonts w:ascii="宋体" w:eastAsia="宋体" w:hAnsi="宋体" w:cs="宋体"/>
        </w:rPr>
        <w:br/>
      </w:r>
      <w:r>
        <w:rPr>
          <w:rFonts w:ascii="宋体" w:eastAsia="宋体" w:hAnsi="宋体" w:cs="宋体"/>
        </w:rPr>
        <w:t>头几年不结果子，我们书记不是说我们跑什么林下经历种辣椒，一亩地补助几百块钱，种上二三年也不上上边接上苹果了，下边不能长了，苹果也收上去了，</w:t>
      </w:r>
    </w:p>
    <w:p w14:paraId="7F653FD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04:52</w:t>
      </w:r>
      <w:r>
        <w:rPr>
          <w:rFonts w:ascii="宋体" w:eastAsia="宋体" w:hAnsi="宋体" w:cs="宋体"/>
        </w:rPr>
        <w:br/>
      </w:r>
      <w:r>
        <w:rPr>
          <w:rFonts w:ascii="宋体" w:eastAsia="宋体" w:hAnsi="宋体" w:cs="宋体"/>
        </w:rPr>
        <w:t>这么回事这么过渡一下张老师。</w:t>
      </w:r>
    </w:p>
    <w:p w14:paraId="6A4FD01C"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现在的话，比如说你还是两亩地吗？这个苹果树还是家里还是两亩。</w:t>
      </w:r>
    </w:p>
    <w:p w14:paraId="12EF9F5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05:00</w:t>
      </w:r>
      <w:r>
        <w:rPr>
          <w:rFonts w:ascii="宋体" w:eastAsia="宋体" w:hAnsi="宋体" w:cs="宋体"/>
        </w:rPr>
        <w:br/>
      </w:r>
      <w:r>
        <w:rPr>
          <w:rFonts w:ascii="宋体" w:eastAsia="宋体" w:hAnsi="宋体" w:cs="宋体"/>
        </w:rPr>
        <w:t>苹果，</w:t>
      </w:r>
      <w:r>
        <w:rPr>
          <w:rFonts w:ascii="宋体" w:eastAsia="宋体" w:hAnsi="宋体" w:cs="宋体"/>
        </w:rPr>
        <w:t>是苹果树是两亩，也有一个南坡北坡，</w:t>
      </w:r>
    </w:p>
    <w:p w14:paraId="0DBF6B1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05:06</w:t>
      </w:r>
      <w:r>
        <w:rPr>
          <w:rFonts w:ascii="宋体" w:eastAsia="宋体" w:hAnsi="宋体" w:cs="宋体"/>
        </w:rPr>
        <w:br/>
      </w:r>
      <w:r>
        <w:rPr>
          <w:rFonts w:ascii="宋体" w:eastAsia="宋体" w:hAnsi="宋体" w:cs="宋体"/>
        </w:rPr>
        <w:t>还有一些别的地方。</w:t>
      </w:r>
    </w:p>
    <w:p w14:paraId="037B756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05:06</w:t>
      </w:r>
      <w:r>
        <w:rPr>
          <w:rFonts w:ascii="宋体" w:eastAsia="宋体" w:hAnsi="宋体" w:cs="宋体"/>
        </w:rPr>
        <w:br/>
      </w:r>
      <w:proofErr w:type="gramStart"/>
      <w:r>
        <w:rPr>
          <w:rFonts w:ascii="宋体" w:eastAsia="宋体" w:hAnsi="宋体" w:cs="宋体"/>
        </w:rPr>
        <w:t>苹</w:t>
      </w:r>
      <w:proofErr w:type="gramEnd"/>
      <w:r>
        <w:rPr>
          <w:rFonts w:ascii="宋体" w:eastAsia="宋体" w:hAnsi="宋体" w:cs="宋体"/>
        </w:rPr>
        <w:t>苹果树，你看西边河里这都是种玉米，</w:t>
      </w:r>
    </w:p>
    <w:p w14:paraId="3254689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05:10</w:t>
      </w:r>
      <w:r>
        <w:rPr>
          <w:rFonts w:ascii="宋体" w:eastAsia="宋体" w:hAnsi="宋体" w:cs="宋体"/>
        </w:rPr>
        <w:br/>
      </w:r>
      <w:r>
        <w:rPr>
          <w:rFonts w:ascii="宋体" w:eastAsia="宋体" w:hAnsi="宋体" w:cs="宋体"/>
        </w:rPr>
        <w:t>就自己也地种玉米，自己。</w:t>
      </w:r>
    </w:p>
    <w:p w14:paraId="6B3CE661"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6 05:12</w:t>
      </w:r>
      <w:r>
        <w:rPr>
          <w:rFonts w:ascii="宋体" w:eastAsia="宋体" w:hAnsi="宋体" w:cs="宋体"/>
        </w:rPr>
        <w:br/>
      </w:r>
      <w:r>
        <w:rPr>
          <w:rFonts w:ascii="宋体" w:eastAsia="宋体" w:hAnsi="宋体" w:cs="宋体"/>
        </w:rPr>
        <w:t>对玉米地是这样，</w:t>
      </w:r>
    </w:p>
    <w:p w14:paraId="1A5F17AB"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05:14</w:t>
      </w:r>
      <w:r>
        <w:rPr>
          <w:rFonts w:ascii="宋体" w:eastAsia="宋体" w:hAnsi="宋体" w:cs="宋体"/>
        </w:rPr>
        <w:br/>
      </w:r>
      <w:r>
        <w:rPr>
          <w:rFonts w:ascii="宋体" w:eastAsia="宋体" w:hAnsi="宋体" w:cs="宋体"/>
        </w:rPr>
        <w:t>两苹果树是两亩。</w:t>
      </w:r>
    </w:p>
    <w:p w14:paraId="4D1BBB7C"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这个是它会有一些什么风险收入比较稳定的吗？苹果树？就万一有什么灾害或者像冰雹什么的这种情况，</w:t>
      </w:r>
    </w:p>
    <w:p w14:paraId="3BF45F0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05:26</w:t>
      </w:r>
      <w:r>
        <w:rPr>
          <w:rFonts w:ascii="宋体" w:eastAsia="宋体" w:hAnsi="宋体" w:cs="宋体"/>
        </w:rPr>
        <w:br/>
      </w:r>
      <w:r>
        <w:rPr>
          <w:rFonts w:ascii="宋体" w:eastAsia="宋体" w:hAnsi="宋体" w:cs="宋体"/>
        </w:rPr>
        <w:t>基本上掌握着这</w:t>
      </w:r>
      <w:r>
        <w:rPr>
          <w:rFonts w:ascii="宋体" w:eastAsia="宋体" w:hAnsi="宋体" w:cs="宋体"/>
        </w:rPr>
        <w:t>10</w:t>
      </w:r>
      <w:r>
        <w:rPr>
          <w:rFonts w:ascii="宋体" w:eastAsia="宋体" w:hAnsi="宋体" w:cs="宋体"/>
        </w:rPr>
        <w:t>来年基本上稳定是吧？稳定。</w:t>
      </w:r>
    </w:p>
    <w:p w14:paraId="28EDBD3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05:31</w:t>
      </w:r>
      <w:r>
        <w:rPr>
          <w:rFonts w:ascii="宋体" w:eastAsia="宋体" w:hAnsi="宋体" w:cs="宋体"/>
        </w:rPr>
        <w:br/>
      </w:r>
      <w:r>
        <w:rPr>
          <w:rFonts w:ascii="宋体" w:eastAsia="宋体" w:hAnsi="宋体" w:cs="宋体"/>
        </w:rPr>
        <w:t>收藏的比较好。就是苹果的产量还可以是。</w:t>
      </w:r>
    </w:p>
    <w:p w14:paraId="43800F77"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05:35</w:t>
      </w:r>
      <w:r>
        <w:rPr>
          <w:rFonts w:ascii="宋体" w:eastAsia="宋体" w:hAnsi="宋体" w:cs="宋体"/>
        </w:rPr>
        <w:br/>
      </w:r>
      <w:r>
        <w:rPr>
          <w:rFonts w:ascii="宋体" w:eastAsia="宋体" w:hAnsi="宋体" w:cs="宋体"/>
        </w:rPr>
        <w:t>吧？产量可以。</w:t>
      </w:r>
    </w:p>
    <w:p w14:paraId="22DE1C1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05:36</w:t>
      </w:r>
      <w:r>
        <w:rPr>
          <w:rFonts w:ascii="宋体" w:eastAsia="宋体" w:hAnsi="宋体" w:cs="宋体"/>
        </w:rPr>
        <w:br/>
      </w:r>
      <w:r>
        <w:rPr>
          <w:rFonts w:ascii="宋体" w:eastAsia="宋体" w:hAnsi="宋体" w:cs="宋体"/>
        </w:rPr>
        <w:t>你们是有技术人员来给你们指导吗？</w:t>
      </w:r>
    </w:p>
    <w:p w14:paraId="3DE7E88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05:39</w:t>
      </w:r>
      <w:r>
        <w:rPr>
          <w:rFonts w:ascii="宋体" w:eastAsia="宋体" w:hAnsi="宋体" w:cs="宋体"/>
        </w:rPr>
        <w:br/>
      </w:r>
      <w:r>
        <w:rPr>
          <w:rFonts w:ascii="宋体" w:eastAsia="宋体" w:hAnsi="宋体" w:cs="宋体"/>
        </w:rPr>
        <w:t>每年一年基本上四季专家都是我们大平台，就讲反正这也是调整安排，这叫风俗安排。</w:t>
      </w:r>
    </w:p>
    <w:p w14:paraId="04D17FC2"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你也来人家该到什么季节你洗洗手间，也将这。</w:t>
      </w:r>
    </w:p>
    <w:p w14:paraId="741EE5B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05:59</w:t>
      </w:r>
      <w:r>
        <w:rPr>
          <w:rFonts w:ascii="宋体" w:eastAsia="宋体" w:hAnsi="宋体" w:cs="宋体"/>
        </w:rPr>
        <w:br/>
      </w:r>
      <w:r>
        <w:rPr>
          <w:rFonts w:ascii="宋体" w:eastAsia="宋体" w:hAnsi="宋体" w:cs="宋体"/>
        </w:rPr>
        <w:t>两亩地的苹果树大概每年能收多少钱？</w:t>
      </w:r>
    </w:p>
    <w:p w14:paraId="60600FD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06:02</w:t>
      </w:r>
      <w:r>
        <w:rPr>
          <w:rFonts w:ascii="宋体" w:eastAsia="宋体" w:hAnsi="宋体" w:cs="宋体"/>
        </w:rPr>
        <w:br/>
      </w:r>
      <w:r>
        <w:rPr>
          <w:rFonts w:ascii="宋体" w:eastAsia="宋体" w:hAnsi="宋体" w:cs="宋体"/>
        </w:rPr>
        <w:t>能卖多少钱？两亩苹果毛收入基本上</w:t>
      </w:r>
      <w:proofErr w:type="gramStart"/>
      <w:r>
        <w:rPr>
          <w:rFonts w:ascii="宋体" w:eastAsia="宋体" w:hAnsi="宋体" w:cs="宋体"/>
        </w:rPr>
        <w:t>哪些都是</w:t>
      </w:r>
      <w:proofErr w:type="gramEnd"/>
      <w:r>
        <w:rPr>
          <w:rFonts w:ascii="宋体" w:eastAsia="宋体" w:hAnsi="宋体" w:cs="宋体"/>
        </w:rPr>
        <w:t>5</w:t>
      </w:r>
      <w:r>
        <w:rPr>
          <w:rFonts w:ascii="宋体" w:eastAsia="宋体" w:hAnsi="宋体" w:cs="宋体"/>
        </w:rPr>
        <w:t>万</w:t>
      </w:r>
      <w:r>
        <w:rPr>
          <w:rFonts w:ascii="宋体" w:eastAsia="宋体" w:hAnsi="宋体" w:cs="宋体"/>
        </w:rPr>
        <w:t xml:space="preserve"> 5</w:t>
      </w:r>
      <w:r>
        <w:rPr>
          <w:rFonts w:ascii="宋体" w:eastAsia="宋体" w:hAnsi="宋体" w:cs="宋体"/>
        </w:rPr>
        <w:t>万</w:t>
      </w:r>
      <w:r>
        <w:rPr>
          <w:rFonts w:ascii="宋体" w:eastAsia="宋体" w:hAnsi="宋体" w:cs="宋体"/>
        </w:rPr>
        <w:t>5</w:t>
      </w:r>
      <w:r>
        <w:rPr>
          <w:rFonts w:ascii="宋体" w:eastAsia="宋体" w:hAnsi="宋体" w:cs="宋体"/>
        </w:rPr>
        <w:t>万块钱铺了，什么基本上都是</w:t>
      </w:r>
      <w:r>
        <w:rPr>
          <w:rFonts w:ascii="宋体" w:eastAsia="宋体" w:hAnsi="宋体" w:cs="宋体"/>
        </w:rPr>
        <w:t>3</w:t>
      </w:r>
      <w:r>
        <w:rPr>
          <w:rFonts w:ascii="宋体" w:eastAsia="宋体" w:hAnsi="宋体" w:cs="宋体"/>
        </w:rPr>
        <w:t>万多块钱，</w:t>
      </w:r>
    </w:p>
    <w:p w14:paraId="604DCF3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06:10</w:t>
      </w:r>
      <w:r>
        <w:rPr>
          <w:rFonts w:ascii="宋体" w:eastAsia="宋体" w:hAnsi="宋体" w:cs="宋体"/>
        </w:rPr>
        <w:br/>
      </w:r>
      <w:r>
        <w:rPr>
          <w:rFonts w:ascii="宋体" w:eastAsia="宋体" w:hAnsi="宋体" w:cs="宋体"/>
        </w:rPr>
        <w:t>就把成本自己投入一些东西，</w:t>
      </w:r>
      <w:r>
        <w:rPr>
          <w:rFonts w:ascii="宋体" w:eastAsia="宋体" w:hAnsi="宋体" w:cs="宋体"/>
        </w:rPr>
        <w:t>3</w:t>
      </w:r>
      <w:r>
        <w:rPr>
          <w:rFonts w:ascii="宋体" w:eastAsia="宋体" w:hAnsi="宋体" w:cs="宋体"/>
        </w:rPr>
        <w:t>万块钱，然</w:t>
      </w:r>
      <w:r>
        <w:rPr>
          <w:rFonts w:ascii="宋体" w:eastAsia="宋体" w:hAnsi="宋体" w:cs="宋体"/>
        </w:rPr>
        <w:t>后也基本上是自己当地就能卖完，不用自己去找销路是吧？</w:t>
      </w:r>
    </w:p>
    <w:p w14:paraId="2413CF8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06:19</w:t>
      </w:r>
      <w:r>
        <w:rPr>
          <w:rFonts w:ascii="宋体" w:eastAsia="宋体" w:hAnsi="宋体" w:cs="宋体"/>
        </w:rPr>
        <w:br/>
      </w:r>
      <w:r>
        <w:rPr>
          <w:rFonts w:ascii="宋体" w:eastAsia="宋体" w:hAnsi="宋体" w:cs="宋体"/>
        </w:rPr>
        <w:t>不要你</w:t>
      </w:r>
      <w:proofErr w:type="gramStart"/>
      <w:r>
        <w:rPr>
          <w:rFonts w:ascii="宋体" w:eastAsia="宋体" w:hAnsi="宋体" w:cs="宋体"/>
        </w:rPr>
        <w:t>看突然</w:t>
      </w:r>
      <w:proofErr w:type="gramEnd"/>
      <w:r>
        <w:rPr>
          <w:rFonts w:ascii="宋体" w:eastAsia="宋体" w:hAnsi="宋体" w:cs="宋体"/>
        </w:rPr>
        <w:t>一下你搞太累了，我们现在基本上也是没有，我们写的大部分太太基本上才在</w:t>
      </w:r>
      <w:r>
        <w:rPr>
          <w:rFonts w:ascii="宋体" w:eastAsia="宋体" w:hAnsi="宋体" w:cs="宋体"/>
        </w:rPr>
        <w:t>2/3</w:t>
      </w:r>
      <w:r>
        <w:rPr>
          <w:rFonts w:ascii="宋体" w:eastAsia="宋体" w:hAnsi="宋体" w:cs="宋体"/>
        </w:rPr>
        <w:t>，还剩下的有</w:t>
      </w:r>
      <w:r>
        <w:rPr>
          <w:rFonts w:ascii="宋体" w:eastAsia="宋体" w:hAnsi="宋体" w:cs="宋体"/>
        </w:rPr>
        <w:t>9</w:t>
      </w:r>
      <w:r>
        <w:rPr>
          <w:rFonts w:ascii="宋体" w:eastAsia="宋体" w:hAnsi="宋体" w:cs="宋体"/>
        </w:rPr>
        <w:t>月份的干部的标准来了，然后那么多，</w:t>
      </w:r>
    </w:p>
    <w:p w14:paraId="270CE6ED"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5 06:37</w:t>
      </w:r>
      <w:r>
        <w:rPr>
          <w:rFonts w:ascii="宋体" w:eastAsia="宋体" w:hAnsi="宋体" w:cs="宋体"/>
        </w:rPr>
        <w:br/>
      </w:r>
      <w:r>
        <w:rPr>
          <w:rFonts w:ascii="宋体" w:eastAsia="宋体" w:hAnsi="宋体" w:cs="宋体"/>
        </w:rPr>
        <w:t>比如说您的收入主要还是来自苹果树，就一些别的重的专家还是主要自己用是吧？就不太能创收是吧？你们家的收入主要还是苹果猪。</w:t>
      </w:r>
    </w:p>
    <w:p w14:paraId="3503E21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06:50</w:t>
      </w:r>
      <w:r>
        <w:rPr>
          <w:rFonts w:ascii="宋体" w:eastAsia="宋体" w:hAnsi="宋体" w:cs="宋体"/>
        </w:rPr>
        <w:br/>
      </w:r>
      <w:r>
        <w:rPr>
          <w:rFonts w:ascii="宋体" w:eastAsia="宋体" w:hAnsi="宋体" w:cs="宋体"/>
        </w:rPr>
        <w:t>对，做苹果收入主要是苹果，你看你中间帮忙，你说猛啄，这一亩地苹果树比</w:t>
      </w:r>
      <w:r>
        <w:rPr>
          <w:rFonts w:ascii="宋体" w:eastAsia="宋体" w:hAnsi="宋体" w:cs="宋体"/>
        </w:rPr>
        <w:t>10</w:t>
      </w:r>
      <w:r>
        <w:rPr>
          <w:rFonts w:ascii="宋体" w:eastAsia="宋体" w:hAnsi="宋体" w:cs="宋体"/>
        </w:rPr>
        <w:t>亩地的玉米对吧？你说你春种</w:t>
      </w:r>
      <w:proofErr w:type="gramStart"/>
      <w:r>
        <w:rPr>
          <w:rFonts w:ascii="宋体" w:eastAsia="宋体" w:hAnsi="宋体" w:cs="宋体"/>
        </w:rPr>
        <w:t>一</w:t>
      </w:r>
      <w:proofErr w:type="gramEnd"/>
      <w:r>
        <w:rPr>
          <w:rFonts w:ascii="宋体" w:eastAsia="宋体" w:hAnsi="宋体" w:cs="宋体"/>
        </w:rPr>
        <w:t>万万，你帮忙一亩地你打</w:t>
      </w:r>
      <w:r>
        <w:rPr>
          <w:rFonts w:ascii="宋体" w:eastAsia="宋体" w:hAnsi="宋体" w:cs="宋体"/>
        </w:rPr>
        <w:t>1000</w:t>
      </w:r>
      <w:r>
        <w:rPr>
          <w:rFonts w:ascii="宋体" w:eastAsia="宋体" w:hAnsi="宋体" w:cs="宋体"/>
        </w:rPr>
        <w:t>多斤，拍卖个八九百块钱就</w:t>
      </w:r>
      <w:r>
        <w:rPr>
          <w:rFonts w:ascii="宋体" w:eastAsia="宋体" w:hAnsi="宋体" w:cs="宋体"/>
        </w:rPr>
        <w:t>10</w:t>
      </w:r>
      <w:r>
        <w:rPr>
          <w:rFonts w:ascii="宋体" w:eastAsia="宋体" w:hAnsi="宋体" w:cs="宋体"/>
        </w:rPr>
        <w:t>亩地，</w:t>
      </w:r>
    </w:p>
    <w:p w14:paraId="710698C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07:07</w:t>
      </w:r>
      <w:r>
        <w:rPr>
          <w:rFonts w:ascii="宋体" w:eastAsia="宋体" w:hAnsi="宋体" w:cs="宋体"/>
        </w:rPr>
        <w:br/>
      </w:r>
      <w:r>
        <w:rPr>
          <w:rFonts w:ascii="宋体" w:eastAsia="宋体" w:hAnsi="宋体" w:cs="宋体"/>
        </w:rPr>
        <w:t>为什么没有把苹果树的种植范围，再比如把玉米地的再种点苹果？</w:t>
      </w:r>
    </w:p>
    <w:p w14:paraId="2520CCA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07:12</w:t>
      </w:r>
      <w:r>
        <w:rPr>
          <w:rFonts w:ascii="宋体" w:eastAsia="宋体" w:hAnsi="宋体" w:cs="宋体"/>
        </w:rPr>
        <w:br/>
      </w:r>
      <w:r>
        <w:rPr>
          <w:rFonts w:ascii="宋体" w:eastAsia="宋体" w:hAnsi="宋体" w:cs="宋体"/>
        </w:rPr>
        <w:t>因为井东边是河滩，地不能种，西边也是用的好还得地还都不适合种，</w:t>
      </w:r>
    </w:p>
    <w:p w14:paraId="76574CD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07:23</w:t>
      </w:r>
      <w:r>
        <w:rPr>
          <w:rFonts w:ascii="宋体" w:eastAsia="宋体" w:hAnsi="宋体" w:cs="宋体"/>
        </w:rPr>
        <w:br/>
      </w:r>
      <w:r>
        <w:rPr>
          <w:rFonts w:ascii="宋体" w:eastAsia="宋体" w:hAnsi="宋体" w:cs="宋体"/>
        </w:rPr>
        <w:t>现在像咱们种苹果的，像您是年龄多大，现在是今年？您</w:t>
      </w:r>
      <w:proofErr w:type="gramStart"/>
      <w:r>
        <w:rPr>
          <w:rFonts w:ascii="宋体" w:eastAsia="宋体" w:hAnsi="宋体" w:cs="宋体"/>
        </w:rPr>
        <w:t>现在今年</w:t>
      </w:r>
      <w:proofErr w:type="gramEnd"/>
      <w:r>
        <w:rPr>
          <w:rFonts w:ascii="宋体" w:eastAsia="宋体" w:hAnsi="宋体" w:cs="宋体"/>
        </w:rPr>
        <w:t>多大？</w:t>
      </w:r>
      <w:r>
        <w:rPr>
          <w:rFonts w:ascii="宋体" w:eastAsia="宋体" w:hAnsi="宋体" w:cs="宋体"/>
        </w:rPr>
        <w:t>6969</w:t>
      </w:r>
      <w:r>
        <w:rPr>
          <w:rFonts w:ascii="宋体" w:eastAsia="宋体" w:hAnsi="宋体" w:cs="宋体"/>
        </w:rPr>
        <w:t>相当于是年龄大可能就不太干得了了，这怎么弄小孩也不在身边。</w:t>
      </w:r>
    </w:p>
    <w:p w14:paraId="0E2D080B"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07:37</w:t>
      </w:r>
      <w:r>
        <w:rPr>
          <w:rFonts w:ascii="宋体" w:eastAsia="宋体" w:hAnsi="宋体" w:cs="宋体"/>
        </w:rPr>
        <w:br/>
      </w:r>
      <w:r>
        <w:rPr>
          <w:rFonts w:ascii="宋体" w:eastAsia="宋体" w:hAnsi="宋体" w:cs="宋体"/>
        </w:rPr>
        <w:t>而</w:t>
      </w:r>
      <w:r>
        <w:rPr>
          <w:rFonts w:ascii="宋体" w:eastAsia="宋体" w:hAnsi="宋体" w:cs="宋体"/>
        </w:rPr>
        <w:t>不太多</w:t>
      </w:r>
      <w:proofErr w:type="gramStart"/>
      <w:r>
        <w:rPr>
          <w:rFonts w:ascii="宋体" w:eastAsia="宋体" w:hAnsi="宋体" w:cs="宋体"/>
        </w:rPr>
        <w:t>也干部</w:t>
      </w:r>
      <w:proofErr w:type="gramEnd"/>
      <w:r>
        <w:rPr>
          <w:rFonts w:ascii="宋体" w:eastAsia="宋体" w:hAnsi="宋体" w:cs="宋体"/>
        </w:rPr>
        <w:t>的这个种点，里边</w:t>
      </w:r>
      <w:proofErr w:type="gramStart"/>
      <w:r>
        <w:rPr>
          <w:rFonts w:ascii="宋体" w:eastAsia="宋体" w:hAnsi="宋体" w:cs="宋体"/>
        </w:rPr>
        <w:t>有点地</w:t>
      </w:r>
      <w:proofErr w:type="gramEnd"/>
      <w:r>
        <w:rPr>
          <w:rFonts w:ascii="宋体" w:eastAsia="宋体" w:hAnsi="宋体" w:cs="宋体"/>
        </w:rPr>
        <w:t>种点玉米，河里点点花生，别的也没有地都在这。</w:t>
      </w:r>
    </w:p>
    <w:p w14:paraId="709A3960"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有个二十三四亩地种点玉米，有个一两亩地种着，河里有点</w:t>
      </w:r>
      <w:r>
        <w:rPr>
          <w:rFonts w:ascii="宋体" w:eastAsia="宋体" w:hAnsi="宋体" w:cs="宋体"/>
        </w:rPr>
        <w:t>20</w:t>
      </w:r>
      <w:r>
        <w:rPr>
          <w:rFonts w:ascii="宋体" w:eastAsia="宋体" w:hAnsi="宋体" w:cs="宋体"/>
        </w:rPr>
        <w:t>亩地，种点花生，吃点油菜起来。</w:t>
      </w:r>
    </w:p>
    <w:p w14:paraId="67981E98"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07:56</w:t>
      </w:r>
      <w:r>
        <w:rPr>
          <w:rFonts w:ascii="宋体" w:eastAsia="宋体" w:hAnsi="宋体" w:cs="宋体"/>
        </w:rPr>
        <w:br/>
      </w:r>
      <w:r>
        <w:rPr>
          <w:rFonts w:ascii="宋体" w:eastAsia="宋体" w:hAnsi="宋体" w:cs="宋体"/>
        </w:rPr>
        <w:t>也就是说苹果树的话，您哪一年开始有苹果的收入了？所以大家都一起种的吗？每一家户都是。</w:t>
      </w:r>
    </w:p>
    <w:p w14:paraId="51DA9DD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08:06</w:t>
      </w:r>
      <w:r>
        <w:rPr>
          <w:rFonts w:ascii="宋体" w:eastAsia="宋体" w:hAnsi="宋体" w:cs="宋体"/>
        </w:rPr>
        <w:br/>
      </w:r>
      <w:r>
        <w:rPr>
          <w:rFonts w:ascii="宋体" w:eastAsia="宋体" w:hAnsi="宋体" w:cs="宋体"/>
        </w:rPr>
        <w:t>全村统一</w:t>
      </w:r>
      <w:proofErr w:type="gramStart"/>
      <w:r>
        <w:rPr>
          <w:rFonts w:ascii="宋体" w:eastAsia="宋体" w:hAnsi="宋体" w:cs="宋体"/>
        </w:rPr>
        <w:t>种统一</w:t>
      </w:r>
      <w:proofErr w:type="gramEnd"/>
      <w:r>
        <w:rPr>
          <w:rFonts w:ascii="宋体" w:eastAsia="宋体" w:hAnsi="宋体" w:cs="宋体"/>
        </w:rPr>
        <w:t>的这树一起刨的苗</w:t>
      </w:r>
      <w:proofErr w:type="gramStart"/>
      <w:r>
        <w:rPr>
          <w:rFonts w:ascii="宋体" w:eastAsia="宋体" w:hAnsi="宋体" w:cs="宋体"/>
        </w:rPr>
        <w:t>热水热苗是</w:t>
      </w:r>
      <w:proofErr w:type="gramEnd"/>
      <w:r>
        <w:rPr>
          <w:rFonts w:ascii="宋体" w:eastAsia="宋体" w:hAnsi="宋体" w:cs="宋体"/>
        </w:rPr>
        <w:t>8</w:t>
      </w:r>
      <w:r>
        <w:rPr>
          <w:rFonts w:ascii="宋体" w:eastAsia="宋体" w:hAnsi="宋体" w:cs="宋体"/>
        </w:rPr>
        <w:t>块钱一棵全，他是村里刨的一棵树，可能是初栽栽培，然后很多村里补助了</w:t>
      </w:r>
      <w:r>
        <w:rPr>
          <w:rFonts w:ascii="宋体" w:eastAsia="宋体" w:hAnsi="宋体" w:cs="宋体"/>
        </w:rPr>
        <w:t>5</w:t>
      </w:r>
      <w:r>
        <w:rPr>
          <w:rFonts w:ascii="宋体" w:eastAsia="宋体" w:hAnsi="宋体" w:cs="宋体"/>
        </w:rPr>
        <w:t>块，只要统一的栽的。</w:t>
      </w:r>
    </w:p>
    <w:p w14:paraId="4AE5F4C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08:24</w:t>
      </w:r>
      <w:r>
        <w:rPr>
          <w:rFonts w:ascii="宋体" w:eastAsia="宋体" w:hAnsi="宋体" w:cs="宋体"/>
        </w:rPr>
        <w:br/>
      </w:r>
      <w:r>
        <w:rPr>
          <w:rFonts w:ascii="宋体" w:eastAsia="宋体" w:hAnsi="宋体" w:cs="宋体"/>
        </w:rPr>
        <w:t>所以像刚才讲的书记介绍，我觉得有一个特色，就是咱们村里的养</w:t>
      </w:r>
      <w:r>
        <w:rPr>
          <w:rFonts w:ascii="宋体" w:eastAsia="宋体" w:hAnsi="宋体" w:cs="宋体"/>
        </w:rPr>
        <w:t>老院，像您这边会哪些人会去他。</w:t>
      </w:r>
    </w:p>
    <w:p w14:paraId="72ED696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08:34</w:t>
      </w:r>
      <w:r>
        <w:rPr>
          <w:rFonts w:ascii="宋体" w:eastAsia="宋体" w:hAnsi="宋体" w:cs="宋体"/>
        </w:rPr>
        <w:br/>
      </w:r>
      <w:r>
        <w:rPr>
          <w:rFonts w:ascii="宋体" w:eastAsia="宋体" w:hAnsi="宋体" w:cs="宋体"/>
        </w:rPr>
        <w:t>说养老院，你看他这孩子们不在家里，有的说写孩子们往我这儿感觉是够不着的，都起来了，俺们村委村民都是叫小的建养老院，俺们都起来就起来养老院了。</w:t>
      </w:r>
    </w:p>
    <w:p w14:paraId="18F1D489"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5 08:51</w:t>
      </w:r>
      <w:r>
        <w:rPr>
          <w:rFonts w:ascii="宋体" w:eastAsia="宋体" w:hAnsi="宋体" w:cs="宋体"/>
        </w:rPr>
        <w:br/>
      </w:r>
      <w:r>
        <w:rPr>
          <w:rFonts w:ascii="宋体" w:eastAsia="宋体" w:hAnsi="宋体" w:cs="宋体"/>
        </w:rPr>
        <w:t>你现在爱人这个病现在怎么样了？好，</w:t>
      </w:r>
    </w:p>
    <w:p w14:paraId="10735B1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08:54</w:t>
      </w:r>
      <w:r>
        <w:rPr>
          <w:rFonts w:ascii="宋体" w:eastAsia="宋体" w:hAnsi="宋体" w:cs="宋体"/>
        </w:rPr>
        <w:br/>
      </w:r>
      <w:r>
        <w:rPr>
          <w:rFonts w:ascii="宋体" w:eastAsia="宋体" w:hAnsi="宋体" w:cs="宋体"/>
        </w:rPr>
        <w:t>后边后来没啥事，喊着多少事，腰间盘突出症的各种病的后边第二张人家姓唐石石家庄，</w:t>
      </w:r>
      <w:proofErr w:type="gramStart"/>
      <w:r>
        <w:rPr>
          <w:rFonts w:ascii="宋体" w:eastAsia="宋体" w:hAnsi="宋体" w:cs="宋体"/>
        </w:rPr>
        <w:t>那看到</w:t>
      </w:r>
      <w:proofErr w:type="gramEnd"/>
      <w:r>
        <w:rPr>
          <w:rFonts w:ascii="宋体" w:eastAsia="宋体" w:hAnsi="宋体" w:cs="宋体"/>
        </w:rPr>
        <w:t>了后边待整整待了</w:t>
      </w:r>
      <w:r>
        <w:rPr>
          <w:rFonts w:ascii="宋体" w:eastAsia="宋体" w:hAnsi="宋体" w:cs="宋体"/>
        </w:rPr>
        <w:t>4</w:t>
      </w:r>
      <w:r>
        <w:rPr>
          <w:rFonts w:ascii="宋体" w:eastAsia="宋体" w:hAnsi="宋体" w:cs="宋体"/>
        </w:rPr>
        <w:t>年是吧？然后他后边这才好，没啥事了，反正</w:t>
      </w:r>
      <w:proofErr w:type="gramStart"/>
      <w:r>
        <w:rPr>
          <w:rFonts w:ascii="宋体" w:eastAsia="宋体" w:hAnsi="宋体" w:cs="宋体"/>
        </w:rPr>
        <w:t>这边都是</w:t>
      </w:r>
      <w:proofErr w:type="gramEnd"/>
      <w:r>
        <w:rPr>
          <w:rFonts w:ascii="宋体" w:eastAsia="宋体" w:hAnsi="宋体" w:cs="宋体"/>
        </w:rPr>
        <w:t>静安表达领导孩子。</w:t>
      </w:r>
    </w:p>
    <w:p w14:paraId="347B757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09:18</w:t>
      </w:r>
      <w:r>
        <w:rPr>
          <w:rFonts w:ascii="宋体" w:eastAsia="宋体" w:hAnsi="宋体" w:cs="宋体"/>
        </w:rPr>
        <w:br/>
      </w:r>
      <w:r>
        <w:rPr>
          <w:rFonts w:ascii="宋体" w:eastAsia="宋体" w:hAnsi="宋体" w:cs="宋体"/>
        </w:rPr>
        <w:t>看病报销是。</w:t>
      </w:r>
    </w:p>
    <w:p w14:paraId="7F5597A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09:21</w:t>
      </w:r>
      <w:r>
        <w:rPr>
          <w:rFonts w:ascii="宋体" w:eastAsia="宋体" w:hAnsi="宋体" w:cs="宋体"/>
        </w:rPr>
        <w:br/>
      </w:r>
      <w:r>
        <w:rPr>
          <w:rFonts w:ascii="宋体" w:eastAsia="宋体" w:hAnsi="宋体" w:cs="宋体"/>
        </w:rPr>
        <w:t>比例报销</w:t>
      </w:r>
      <w:r>
        <w:rPr>
          <w:rFonts w:ascii="宋体" w:eastAsia="宋体" w:hAnsi="宋体" w:cs="宋体"/>
        </w:rPr>
        <w:t>，医院主要是你的评估是国家的政策过，好，其实我写的是先看病后掏钱儿，报</w:t>
      </w:r>
      <w:r>
        <w:rPr>
          <w:rFonts w:ascii="宋体" w:eastAsia="宋体" w:hAnsi="宋体" w:cs="宋体"/>
        </w:rPr>
        <w:t>95%</w:t>
      </w:r>
      <w:r>
        <w:rPr>
          <w:rFonts w:ascii="宋体" w:eastAsia="宋体" w:hAnsi="宋体" w:cs="宋体"/>
        </w:rPr>
        <w:t>，到了心底和文章我还没起来。</w:t>
      </w:r>
    </w:p>
    <w:p w14:paraId="11A83B43"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一说在西安的我们就开过的完整馆，应该是</w:t>
      </w:r>
      <w:proofErr w:type="gramStart"/>
      <w:r>
        <w:rPr>
          <w:rFonts w:ascii="宋体" w:eastAsia="宋体" w:hAnsi="宋体" w:cs="宋体"/>
        </w:rPr>
        <w:t>百百百</w:t>
      </w:r>
      <w:proofErr w:type="gramEnd"/>
      <w:r>
        <w:rPr>
          <w:rFonts w:ascii="宋体" w:eastAsia="宋体" w:hAnsi="宋体" w:cs="宋体"/>
        </w:rPr>
        <w:t>分，都</w:t>
      </w:r>
      <w:r>
        <w:rPr>
          <w:rFonts w:ascii="宋体" w:eastAsia="宋体" w:hAnsi="宋体" w:cs="宋体"/>
        </w:rPr>
        <w:t>95%</w:t>
      </w:r>
      <w:r>
        <w:rPr>
          <w:rFonts w:ascii="宋体" w:eastAsia="宋体" w:hAnsi="宋体" w:cs="宋体"/>
        </w:rPr>
        <w:t>都在咱们石家庄，医大一院二院里</w:t>
      </w:r>
      <w:proofErr w:type="gramStart"/>
      <w:r>
        <w:rPr>
          <w:rFonts w:ascii="宋体" w:eastAsia="宋体" w:hAnsi="宋体" w:cs="宋体"/>
        </w:rPr>
        <w:t>还给俺报</w:t>
      </w:r>
      <w:proofErr w:type="gramEnd"/>
      <w:r>
        <w:rPr>
          <w:rFonts w:ascii="宋体" w:eastAsia="宋体" w:hAnsi="宋体" w:cs="宋体"/>
        </w:rPr>
        <w:t>6065%</w:t>
      </w:r>
      <w:r>
        <w:rPr>
          <w:rFonts w:ascii="宋体" w:eastAsia="宋体" w:hAnsi="宋体" w:cs="宋体"/>
        </w:rPr>
        <w:t>不到</w:t>
      </w:r>
      <w:r>
        <w:rPr>
          <w:rFonts w:ascii="宋体" w:eastAsia="宋体" w:hAnsi="宋体" w:cs="宋体"/>
        </w:rPr>
        <w:t>70</w:t>
      </w:r>
      <w:r>
        <w:rPr>
          <w:rFonts w:ascii="宋体" w:eastAsia="宋体" w:hAnsi="宋体" w:cs="宋体"/>
        </w:rPr>
        <w:t>。</w:t>
      </w:r>
    </w:p>
    <w:p w14:paraId="7DF63F6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09:55</w:t>
      </w:r>
      <w:r>
        <w:rPr>
          <w:rFonts w:ascii="宋体" w:eastAsia="宋体" w:hAnsi="宋体" w:cs="宋体"/>
        </w:rPr>
        <w:br/>
      </w:r>
      <w:r>
        <w:rPr>
          <w:rFonts w:ascii="宋体" w:eastAsia="宋体" w:hAnsi="宋体" w:cs="宋体"/>
        </w:rPr>
        <w:t>您现在从咱们脱贫攻坚工程中有没有感受到一些比较好的政策对您家有些帮助的？或对你种植有什么帮助的？有补贴什么吗？</w:t>
      </w:r>
    </w:p>
    <w:p w14:paraId="6AEAFF8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10:05</w:t>
      </w:r>
      <w:r>
        <w:rPr>
          <w:rFonts w:ascii="宋体" w:eastAsia="宋体" w:hAnsi="宋体" w:cs="宋体"/>
        </w:rPr>
        <w:br/>
      </w:r>
      <w:r>
        <w:rPr>
          <w:rFonts w:ascii="宋体" w:eastAsia="宋体" w:hAnsi="宋体" w:cs="宋体"/>
        </w:rPr>
        <w:t>有。</w:t>
      </w:r>
    </w:p>
    <w:p w14:paraId="54599F01"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你看种地年年</w:t>
      </w:r>
      <w:proofErr w:type="gramStart"/>
      <w:r>
        <w:rPr>
          <w:rFonts w:ascii="宋体" w:eastAsia="宋体" w:hAnsi="宋体" w:cs="宋体"/>
        </w:rPr>
        <w:t>几每年</w:t>
      </w:r>
      <w:proofErr w:type="gramEnd"/>
      <w:r>
        <w:rPr>
          <w:rFonts w:ascii="宋体" w:eastAsia="宋体" w:hAnsi="宋体" w:cs="宋体"/>
        </w:rPr>
        <w:t>先进的化肥都是几个种的，还有我们这叫农药，</w:t>
      </w:r>
    </w:p>
    <w:p w14:paraId="0D35D5C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10:18</w:t>
      </w:r>
      <w:r>
        <w:rPr>
          <w:rFonts w:ascii="宋体" w:eastAsia="宋体" w:hAnsi="宋体" w:cs="宋体"/>
        </w:rPr>
        <w:br/>
      </w:r>
      <w:r>
        <w:rPr>
          <w:rFonts w:ascii="宋体" w:eastAsia="宋体" w:hAnsi="宋体" w:cs="宋体"/>
        </w:rPr>
        <w:t>这是有补贴的吗？</w:t>
      </w:r>
    </w:p>
    <w:p w14:paraId="6557537D"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10:19</w:t>
      </w:r>
      <w:r>
        <w:rPr>
          <w:rFonts w:ascii="宋体" w:eastAsia="宋体" w:hAnsi="宋体" w:cs="宋体"/>
        </w:rPr>
        <w:br/>
      </w:r>
      <w:r>
        <w:rPr>
          <w:rFonts w:ascii="宋体" w:eastAsia="宋体" w:hAnsi="宋体" w:cs="宋体"/>
        </w:rPr>
        <w:t>补贴就等于说那几年他给</w:t>
      </w:r>
      <w:proofErr w:type="gramStart"/>
      <w:r>
        <w:rPr>
          <w:rFonts w:ascii="宋体" w:eastAsia="宋体" w:hAnsi="宋体" w:cs="宋体"/>
        </w:rPr>
        <w:t>纸袋子套苹果</w:t>
      </w:r>
      <w:proofErr w:type="gramEnd"/>
      <w:r>
        <w:rPr>
          <w:rFonts w:ascii="宋体" w:eastAsia="宋体" w:hAnsi="宋体" w:cs="宋体"/>
        </w:rPr>
        <w:t>袋子。</w:t>
      </w:r>
    </w:p>
    <w:p w14:paraId="622AC99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10:24</w:t>
      </w:r>
      <w:r>
        <w:rPr>
          <w:rFonts w:ascii="宋体" w:eastAsia="宋体" w:hAnsi="宋体" w:cs="宋体"/>
        </w:rPr>
        <w:br/>
      </w:r>
      <w:r>
        <w:rPr>
          <w:rFonts w:ascii="宋体" w:eastAsia="宋体" w:hAnsi="宋体" w:cs="宋体"/>
        </w:rPr>
        <w:t>就村里给的是吧？你现在这一个每年家里支出大概会有多少？什么就支出，比如你要花钱的这种。</w:t>
      </w:r>
    </w:p>
    <w:p w14:paraId="1E845DE7"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10:35</w:t>
      </w:r>
      <w:r>
        <w:rPr>
          <w:rFonts w:ascii="宋体" w:eastAsia="宋体" w:hAnsi="宋体" w:cs="宋体"/>
        </w:rPr>
        <w:br/>
      </w:r>
      <w:r>
        <w:rPr>
          <w:rFonts w:ascii="宋体" w:eastAsia="宋体" w:hAnsi="宋体" w:cs="宋体"/>
        </w:rPr>
        <w:t>支出能说不多，你也得找找</w:t>
      </w:r>
      <w:r>
        <w:rPr>
          <w:rFonts w:ascii="宋体" w:eastAsia="宋体" w:hAnsi="宋体" w:cs="宋体"/>
        </w:rPr>
        <w:t>2</w:t>
      </w:r>
      <w:r>
        <w:rPr>
          <w:rFonts w:ascii="宋体" w:eastAsia="宋体" w:hAnsi="宋体" w:cs="宋体"/>
        </w:rPr>
        <w:t>万多。</w:t>
      </w:r>
    </w:p>
    <w:p w14:paraId="57133BA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10:40</w:t>
      </w:r>
      <w:r>
        <w:rPr>
          <w:rFonts w:ascii="宋体" w:eastAsia="宋体" w:hAnsi="宋体" w:cs="宋体"/>
        </w:rPr>
        <w:br/>
      </w:r>
      <w:r>
        <w:rPr>
          <w:rFonts w:ascii="宋体" w:eastAsia="宋体" w:hAnsi="宋体" w:cs="宋体"/>
        </w:rPr>
        <w:t>是吧？有些这种送礼这种可能也不少，家里可能有什么喜事送礼应该不少，</w:t>
      </w:r>
    </w:p>
    <w:p w14:paraId="17E4ACF2"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6 10:48</w:t>
      </w:r>
      <w:r>
        <w:rPr>
          <w:rFonts w:ascii="宋体" w:eastAsia="宋体" w:hAnsi="宋体" w:cs="宋体"/>
        </w:rPr>
        <w:br/>
      </w:r>
      <w:r>
        <w:rPr>
          <w:rFonts w:ascii="宋体" w:eastAsia="宋体" w:hAnsi="宋体" w:cs="宋体"/>
        </w:rPr>
        <w:t>对他这肯定的是吧？</w:t>
      </w:r>
    </w:p>
    <w:p w14:paraId="3ACB7EA1"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10:53</w:t>
      </w:r>
      <w:r>
        <w:rPr>
          <w:rFonts w:ascii="宋体" w:eastAsia="宋体" w:hAnsi="宋体" w:cs="宋体"/>
        </w:rPr>
        <w:br/>
      </w:r>
      <w:r>
        <w:rPr>
          <w:rFonts w:ascii="宋体" w:eastAsia="宋体" w:hAnsi="宋体" w:cs="宋体"/>
        </w:rPr>
        <w:t>反正基本上收入苹果树的收入基本上把花销才能够。</w:t>
      </w:r>
    </w:p>
    <w:p w14:paraId="2BC5C19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10:57</w:t>
      </w:r>
      <w:r>
        <w:rPr>
          <w:rFonts w:ascii="宋体" w:eastAsia="宋体" w:hAnsi="宋体" w:cs="宋体"/>
        </w:rPr>
        <w:br/>
      </w:r>
      <w:r>
        <w:rPr>
          <w:rFonts w:ascii="宋体" w:eastAsia="宋体" w:hAnsi="宋体" w:cs="宋体"/>
        </w:rPr>
        <w:t>是这样，对。</w:t>
      </w:r>
    </w:p>
    <w:p w14:paraId="5CA105FD"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10:57</w:t>
      </w:r>
      <w:r>
        <w:rPr>
          <w:rFonts w:ascii="宋体" w:eastAsia="宋体" w:hAnsi="宋体" w:cs="宋体"/>
        </w:rPr>
        <w:br/>
      </w:r>
      <w:r>
        <w:rPr>
          <w:rFonts w:ascii="宋体" w:eastAsia="宋体" w:hAnsi="宋体" w:cs="宋体"/>
        </w:rPr>
        <w:t>小孩基本上不用没有太大压力了是吧？</w:t>
      </w:r>
    </w:p>
    <w:p w14:paraId="286F9AF8"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11:00</w:t>
      </w:r>
      <w:r>
        <w:rPr>
          <w:rFonts w:ascii="宋体" w:eastAsia="宋体" w:hAnsi="宋体" w:cs="宋体"/>
        </w:rPr>
        <w:br/>
      </w:r>
      <w:r>
        <w:rPr>
          <w:rFonts w:ascii="宋体" w:eastAsia="宋体" w:hAnsi="宋体" w:cs="宋体"/>
        </w:rPr>
        <w:t>对那行。</w:t>
      </w:r>
    </w:p>
    <w:p w14:paraId="5C98F0B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11:01</w:t>
      </w:r>
      <w:r>
        <w:rPr>
          <w:rFonts w:ascii="宋体" w:eastAsia="宋体" w:hAnsi="宋体" w:cs="宋体"/>
        </w:rPr>
        <w:br/>
      </w:r>
      <w:r>
        <w:rPr>
          <w:rFonts w:ascii="宋体" w:eastAsia="宋体" w:hAnsi="宋体" w:cs="宋体"/>
        </w:rPr>
        <w:t>行好，我就问这么多，好，</w:t>
      </w:r>
    </w:p>
    <w:p w14:paraId="72566C8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11:05</w:t>
      </w:r>
      <w:r>
        <w:rPr>
          <w:rFonts w:ascii="宋体" w:eastAsia="宋体" w:hAnsi="宋体" w:cs="宋体"/>
        </w:rPr>
        <w:br/>
      </w:r>
      <w:r>
        <w:rPr>
          <w:rFonts w:ascii="宋体" w:eastAsia="宋体" w:hAnsi="宋体" w:cs="宋体"/>
        </w:rPr>
        <w:t>我再问哪个。您现在种苹果树是每天干几个小时？</w:t>
      </w:r>
    </w:p>
    <w:p w14:paraId="788F242D"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11:13</w:t>
      </w:r>
      <w:r>
        <w:rPr>
          <w:rFonts w:ascii="宋体" w:eastAsia="宋体" w:hAnsi="宋体" w:cs="宋体"/>
        </w:rPr>
        <w:br/>
      </w:r>
      <w:r>
        <w:rPr>
          <w:rFonts w:ascii="宋体" w:eastAsia="宋体" w:hAnsi="宋体" w:cs="宋体"/>
        </w:rPr>
        <w:t>现在写的如果是这个时候，基本上你好活也不多，到人齐了干</w:t>
      </w:r>
      <w:r>
        <w:rPr>
          <w:rFonts w:ascii="宋体" w:eastAsia="宋体" w:hAnsi="宋体" w:cs="宋体"/>
        </w:rPr>
        <w:t>5</w:t>
      </w:r>
      <w:r>
        <w:rPr>
          <w:rFonts w:ascii="宋体" w:eastAsia="宋体" w:hAnsi="宋体" w:cs="宋体"/>
        </w:rPr>
        <w:t>点</w:t>
      </w:r>
      <w:proofErr w:type="gramStart"/>
      <w:r>
        <w:rPr>
          <w:rFonts w:ascii="宋体" w:eastAsia="宋体" w:hAnsi="宋体" w:cs="宋体"/>
        </w:rPr>
        <w:t>上班赶齐了</w:t>
      </w:r>
      <w:proofErr w:type="gramEnd"/>
      <w:r>
        <w:rPr>
          <w:rFonts w:ascii="宋体" w:eastAsia="宋体" w:hAnsi="宋体" w:cs="宋体"/>
        </w:rPr>
        <w:t>，上地里</w:t>
      </w:r>
      <w:proofErr w:type="gramStart"/>
      <w:r>
        <w:rPr>
          <w:rFonts w:ascii="宋体" w:eastAsia="宋体" w:hAnsi="宋体" w:cs="宋体"/>
        </w:rPr>
        <w:t>看看拿</w:t>
      </w:r>
      <w:proofErr w:type="gramEnd"/>
      <w:r>
        <w:rPr>
          <w:rFonts w:ascii="宋体" w:eastAsia="宋体" w:hAnsi="宋体" w:cs="宋体"/>
        </w:rPr>
        <w:t>不出来，那</w:t>
      </w:r>
      <w:proofErr w:type="gramStart"/>
      <w:r>
        <w:rPr>
          <w:rFonts w:ascii="宋体" w:eastAsia="宋体" w:hAnsi="宋体" w:cs="宋体"/>
        </w:rPr>
        <w:t>苹果树该是</w:t>
      </w:r>
      <w:proofErr w:type="gramEnd"/>
      <w:r>
        <w:rPr>
          <w:rFonts w:ascii="宋体" w:eastAsia="宋体" w:hAnsi="宋体" w:cs="宋体"/>
        </w:rPr>
        <w:t>吧？该打的该修建修修建，该你看</w:t>
      </w:r>
      <w:r>
        <w:rPr>
          <w:rFonts w:ascii="宋体" w:eastAsia="宋体" w:hAnsi="宋体" w:cs="宋体"/>
        </w:rPr>
        <w:t>10</w:t>
      </w:r>
      <w:r>
        <w:rPr>
          <w:rFonts w:ascii="宋体" w:eastAsia="宋体" w:hAnsi="宋体" w:cs="宋体"/>
        </w:rPr>
        <w:t>天半月打一次药，也基本上还是不是每天天天起的对吧？</w:t>
      </w:r>
    </w:p>
    <w:p w14:paraId="266BD327"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你到什么季节这个季节该这么长的娘的背上桥该去了</w:t>
      </w:r>
      <w:r>
        <w:rPr>
          <w:rFonts w:ascii="宋体" w:eastAsia="宋体" w:hAnsi="宋体" w:cs="宋体"/>
        </w:rPr>
        <w:t>99 9:00</w:t>
      </w:r>
      <w:r>
        <w:rPr>
          <w:rFonts w:ascii="宋体" w:eastAsia="宋体" w:hAnsi="宋体" w:cs="宋体"/>
        </w:rPr>
        <w:t>，不是什么活也很多，</w:t>
      </w:r>
    </w:p>
    <w:p w14:paraId="11903BF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11:48</w:t>
      </w:r>
      <w:r>
        <w:rPr>
          <w:rFonts w:ascii="宋体" w:eastAsia="宋体" w:hAnsi="宋体" w:cs="宋体"/>
        </w:rPr>
        <w:br/>
      </w:r>
      <w:r>
        <w:rPr>
          <w:rFonts w:ascii="宋体" w:eastAsia="宋体" w:hAnsi="宋体" w:cs="宋体"/>
        </w:rPr>
        <w:t>怎么回事，几点下班几。</w:t>
      </w:r>
    </w:p>
    <w:p w14:paraId="6558259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 xml:space="preserve">6 </w:t>
      </w:r>
      <w:r>
        <w:rPr>
          <w:rFonts w:ascii="宋体" w:eastAsia="宋体" w:hAnsi="宋体" w:cs="宋体"/>
        </w:rPr>
        <w:t>11:50</w:t>
      </w:r>
      <w:r>
        <w:rPr>
          <w:rFonts w:ascii="宋体" w:eastAsia="宋体" w:hAnsi="宋体" w:cs="宋体"/>
        </w:rPr>
        <w:br/>
      </w:r>
      <w:r>
        <w:rPr>
          <w:rFonts w:ascii="宋体" w:eastAsia="宋体" w:hAnsi="宋体" w:cs="宋体"/>
        </w:rPr>
        <w:t>点干，别热闹，一般一看着真的是自由，交了车了咱都回来了，如果你看天气凉快就多干一会儿。</w:t>
      </w:r>
    </w:p>
    <w:p w14:paraId="01A66BD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12:01</w:t>
      </w:r>
      <w:r>
        <w:rPr>
          <w:rFonts w:ascii="宋体" w:eastAsia="宋体" w:hAnsi="宋体" w:cs="宋体"/>
        </w:rPr>
        <w:br/>
      </w:r>
      <w:r>
        <w:rPr>
          <w:rFonts w:ascii="宋体" w:eastAsia="宋体" w:hAnsi="宋体" w:cs="宋体"/>
        </w:rPr>
        <w:t>差不多一个上午就结束了，对下午您有什么娱乐活动吗？就是说下午能干点什么？</w:t>
      </w:r>
    </w:p>
    <w:p w14:paraId="6884F9F7"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12:07</w:t>
      </w:r>
      <w:r>
        <w:rPr>
          <w:rFonts w:ascii="宋体" w:eastAsia="宋体" w:hAnsi="宋体" w:cs="宋体"/>
        </w:rPr>
        <w:br/>
      </w:r>
      <w:r>
        <w:rPr>
          <w:rFonts w:ascii="宋体" w:eastAsia="宋体" w:hAnsi="宋体" w:cs="宋体"/>
        </w:rPr>
        <w:t>夏天老大因为是你的，一会大妈一会还得经常俺俩合着吃，有总得说家人领导孙子上。</w:t>
      </w:r>
    </w:p>
    <w:p w14:paraId="50765C29"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2 12:19</w:t>
      </w:r>
      <w:r>
        <w:rPr>
          <w:rFonts w:ascii="宋体" w:eastAsia="宋体" w:hAnsi="宋体" w:cs="宋体"/>
        </w:rPr>
        <w:br/>
      </w:r>
      <w:r>
        <w:rPr>
          <w:rFonts w:ascii="宋体" w:eastAsia="宋体" w:hAnsi="宋体" w:cs="宋体"/>
        </w:rPr>
        <w:t>打了打，不过。</w:t>
      </w:r>
    </w:p>
    <w:p w14:paraId="67BA779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12:21</w:t>
      </w:r>
      <w:r>
        <w:rPr>
          <w:rFonts w:ascii="宋体" w:eastAsia="宋体" w:hAnsi="宋体" w:cs="宋体"/>
        </w:rPr>
        <w:br/>
      </w:r>
      <w:r>
        <w:rPr>
          <w:rFonts w:ascii="宋体" w:eastAsia="宋体" w:hAnsi="宋体" w:cs="宋体"/>
        </w:rPr>
        <w:t>我们咋就马上有可能回来是吧？</w:t>
      </w:r>
    </w:p>
    <w:p w14:paraId="778BE9B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12:26</w:t>
      </w:r>
      <w:r>
        <w:rPr>
          <w:rFonts w:ascii="宋体" w:eastAsia="宋体" w:hAnsi="宋体" w:cs="宋体"/>
        </w:rPr>
        <w:br/>
      </w:r>
      <w:r>
        <w:rPr>
          <w:rFonts w:ascii="宋体" w:eastAsia="宋体" w:hAnsi="宋体" w:cs="宋体"/>
        </w:rPr>
        <w:t>总之外加一点白搭上大河里。</w:t>
      </w:r>
      <w:r>
        <w:rPr>
          <w:rFonts w:ascii="宋体" w:eastAsia="宋体" w:hAnsi="宋体" w:cs="宋体"/>
        </w:rPr>
        <w:t xml:space="preserve"> You have.</w:t>
      </w:r>
    </w:p>
    <w:p w14:paraId="4D924BAD"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12:30</w:t>
      </w:r>
      <w:r>
        <w:rPr>
          <w:rFonts w:ascii="宋体" w:eastAsia="宋体" w:hAnsi="宋体" w:cs="宋体"/>
        </w:rPr>
        <w:br/>
      </w:r>
      <w:r>
        <w:rPr>
          <w:rFonts w:ascii="宋体" w:eastAsia="宋体" w:hAnsi="宋体" w:cs="宋体"/>
        </w:rPr>
        <w:t>去河里游泳是吧？</w:t>
      </w:r>
    </w:p>
    <w:p w14:paraId="006E143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12:</w:t>
      </w:r>
      <w:r>
        <w:rPr>
          <w:rFonts w:ascii="宋体" w:eastAsia="宋体" w:hAnsi="宋体" w:cs="宋体"/>
        </w:rPr>
        <w:t>33</w:t>
      </w:r>
      <w:r>
        <w:rPr>
          <w:rFonts w:ascii="宋体" w:eastAsia="宋体" w:hAnsi="宋体" w:cs="宋体"/>
        </w:rPr>
        <w:br/>
      </w:r>
      <w:r>
        <w:rPr>
          <w:rFonts w:ascii="宋体" w:eastAsia="宋体" w:hAnsi="宋体" w:cs="宋体"/>
        </w:rPr>
        <w:t>不是游玩不是游泳，是吧？围绕大坝，虽然不是整个档案上都打了水，他从</w:t>
      </w:r>
      <w:r>
        <w:rPr>
          <w:rFonts w:ascii="宋体" w:eastAsia="宋体" w:hAnsi="宋体" w:cs="宋体"/>
        </w:rPr>
        <w:t>DD</w:t>
      </w:r>
      <w:r>
        <w:rPr>
          <w:rFonts w:ascii="宋体" w:eastAsia="宋体" w:hAnsi="宋体" w:cs="宋体"/>
        </w:rPr>
        <w:t>我谢谢生命的那种拿水泡上，大的公路站上去到那边转转也挺凉快，</w:t>
      </w:r>
    </w:p>
    <w:p w14:paraId="1A0AA98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12:49</w:t>
      </w:r>
      <w:r>
        <w:rPr>
          <w:rFonts w:ascii="宋体" w:eastAsia="宋体" w:hAnsi="宋体" w:cs="宋体"/>
        </w:rPr>
        <w:br/>
      </w:r>
      <w:r>
        <w:rPr>
          <w:rFonts w:ascii="宋体" w:eastAsia="宋体" w:hAnsi="宋体" w:cs="宋体"/>
        </w:rPr>
        <w:t>老伴现在干什么？</w:t>
      </w:r>
    </w:p>
    <w:p w14:paraId="261632D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12:52</w:t>
      </w:r>
      <w:r>
        <w:rPr>
          <w:rFonts w:ascii="宋体" w:eastAsia="宋体" w:hAnsi="宋体" w:cs="宋体"/>
        </w:rPr>
        <w:br/>
      </w:r>
      <w:r>
        <w:rPr>
          <w:rFonts w:ascii="宋体" w:eastAsia="宋体" w:hAnsi="宋体" w:cs="宋体"/>
        </w:rPr>
        <w:t>老伴这边都来接儿子领孩子，</w:t>
      </w:r>
    </w:p>
    <w:p w14:paraId="3CA9AAE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12:55</w:t>
      </w:r>
      <w:r>
        <w:rPr>
          <w:rFonts w:ascii="宋体" w:eastAsia="宋体" w:hAnsi="宋体" w:cs="宋体"/>
        </w:rPr>
        <w:br/>
      </w:r>
      <w:r>
        <w:rPr>
          <w:rFonts w:ascii="宋体" w:eastAsia="宋体" w:hAnsi="宋体" w:cs="宋体"/>
        </w:rPr>
        <w:t>在看孩子的状态，还是去城市看孩子，还是。</w:t>
      </w:r>
    </w:p>
    <w:p w14:paraId="540D351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13:01</w:t>
      </w:r>
      <w:r>
        <w:rPr>
          <w:rFonts w:ascii="宋体" w:eastAsia="宋体" w:hAnsi="宋体" w:cs="宋体"/>
        </w:rPr>
        <w:br/>
      </w:r>
      <w:r>
        <w:rPr>
          <w:rFonts w:ascii="宋体" w:eastAsia="宋体" w:hAnsi="宋体" w:cs="宋体"/>
        </w:rPr>
        <w:t>看着在昨天才回来的，他我家里你要讲啥了，上</w:t>
      </w:r>
      <w:proofErr w:type="gramStart"/>
      <w:r>
        <w:rPr>
          <w:rFonts w:ascii="宋体" w:eastAsia="宋体" w:hAnsi="宋体" w:cs="宋体"/>
        </w:rPr>
        <w:t>那待个</w:t>
      </w:r>
      <w:r>
        <w:rPr>
          <w:rFonts w:ascii="宋体" w:eastAsia="宋体" w:hAnsi="宋体" w:cs="宋体"/>
        </w:rPr>
        <w:t>10</w:t>
      </w:r>
      <w:r>
        <w:rPr>
          <w:rFonts w:ascii="宋体" w:eastAsia="宋体" w:hAnsi="宋体" w:cs="宋体"/>
        </w:rPr>
        <w:t>天半</w:t>
      </w:r>
      <w:proofErr w:type="gramEnd"/>
      <w:r>
        <w:rPr>
          <w:rFonts w:ascii="宋体" w:eastAsia="宋体" w:hAnsi="宋体" w:cs="宋体"/>
        </w:rPr>
        <w:t>月的，我</w:t>
      </w:r>
      <w:proofErr w:type="gramStart"/>
      <w:r>
        <w:rPr>
          <w:rFonts w:ascii="宋体" w:eastAsia="宋体" w:hAnsi="宋体" w:cs="宋体"/>
        </w:rPr>
        <w:t>家里待个</w:t>
      </w:r>
      <w:r>
        <w:rPr>
          <w:rFonts w:ascii="宋体" w:eastAsia="宋体" w:hAnsi="宋体" w:cs="宋体"/>
        </w:rPr>
        <w:t>10</w:t>
      </w:r>
      <w:r>
        <w:rPr>
          <w:rFonts w:ascii="宋体" w:eastAsia="宋体" w:hAnsi="宋体" w:cs="宋体"/>
        </w:rPr>
        <w:t>天半</w:t>
      </w:r>
      <w:proofErr w:type="gramEnd"/>
      <w:r>
        <w:rPr>
          <w:rFonts w:ascii="宋体" w:eastAsia="宋体" w:hAnsi="宋体" w:cs="宋体"/>
        </w:rPr>
        <w:t>月的流动的。</w:t>
      </w:r>
    </w:p>
    <w:p w14:paraId="19BBAB0C"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对，不是固定的，</w:t>
      </w:r>
    </w:p>
    <w:p w14:paraId="4F9DBB7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13:22</w:t>
      </w:r>
      <w:r>
        <w:rPr>
          <w:rFonts w:ascii="宋体" w:eastAsia="宋体" w:hAnsi="宋体" w:cs="宋体"/>
        </w:rPr>
        <w:br/>
      </w:r>
      <w:r>
        <w:rPr>
          <w:rFonts w:ascii="宋体" w:eastAsia="宋体" w:hAnsi="宋体" w:cs="宋体"/>
        </w:rPr>
        <w:t>您除了种苹果还种点什么？在那个地里你还是你</w:t>
      </w:r>
      <w:proofErr w:type="gramStart"/>
      <w:r>
        <w:rPr>
          <w:rFonts w:ascii="宋体" w:eastAsia="宋体" w:hAnsi="宋体" w:cs="宋体"/>
        </w:rPr>
        <w:t>这个只是</w:t>
      </w:r>
      <w:proofErr w:type="gramEnd"/>
      <w:r>
        <w:rPr>
          <w:rFonts w:ascii="宋体" w:eastAsia="宋体" w:hAnsi="宋体" w:cs="宋体"/>
        </w:rPr>
        <w:t>专门。</w:t>
      </w:r>
    </w:p>
    <w:p w14:paraId="712D5802" w14:textId="77777777" w:rsidR="00426F7D" w:rsidRDefault="00EE7A58">
      <w:pPr>
        <w:spacing w:before="240" w:after="240"/>
        <w:rPr>
          <w:rFonts w:ascii="宋体" w:eastAsia="宋体" w:hAnsi="宋体" w:cs="宋体"/>
        </w:rPr>
      </w:pPr>
      <w:r>
        <w:rPr>
          <w:rFonts w:ascii="宋体" w:eastAsia="宋体" w:hAnsi="宋体" w:cs="宋体"/>
        </w:rPr>
        <w:t>说话</w:t>
      </w:r>
      <w:r>
        <w:rPr>
          <w:rFonts w:ascii="宋体" w:eastAsia="宋体" w:hAnsi="宋体" w:cs="宋体"/>
        </w:rPr>
        <w:t>人</w:t>
      </w:r>
      <w:r>
        <w:rPr>
          <w:rFonts w:ascii="宋体" w:eastAsia="宋体" w:hAnsi="宋体" w:cs="宋体"/>
        </w:rPr>
        <w:t>6 13:27</w:t>
      </w:r>
      <w:r>
        <w:rPr>
          <w:rFonts w:ascii="宋体" w:eastAsia="宋体" w:hAnsi="宋体" w:cs="宋体"/>
        </w:rPr>
        <w:br/>
      </w:r>
      <w:r>
        <w:rPr>
          <w:rFonts w:ascii="宋体" w:eastAsia="宋体" w:hAnsi="宋体" w:cs="宋体"/>
        </w:rPr>
        <w:t>种苹果，有点河里有点种点花生，里边有点种点玉米，丢点。</w:t>
      </w:r>
    </w:p>
    <w:p w14:paraId="73964321"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别的没有，这。</w:t>
      </w:r>
    </w:p>
    <w:p w14:paraId="669A334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13:34</w:t>
      </w:r>
      <w:r>
        <w:rPr>
          <w:rFonts w:ascii="宋体" w:eastAsia="宋体" w:hAnsi="宋体" w:cs="宋体"/>
        </w:rPr>
        <w:br/>
      </w:r>
      <w:r>
        <w:rPr>
          <w:rFonts w:ascii="宋体" w:eastAsia="宋体" w:hAnsi="宋体" w:cs="宋体"/>
        </w:rPr>
        <w:t>也是您亲自种的，对您亲自种的又。</w:t>
      </w:r>
    </w:p>
    <w:p w14:paraId="44AF5450"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6 13:37</w:t>
      </w:r>
      <w:r>
        <w:rPr>
          <w:rFonts w:ascii="宋体" w:eastAsia="宋体" w:hAnsi="宋体" w:cs="宋体"/>
        </w:rPr>
        <w:br/>
      </w:r>
      <w:r>
        <w:rPr>
          <w:rFonts w:ascii="宋体" w:eastAsia="宋体" w:hAnsi="宋体" w:cs="宋体"/>
        </w:rPr>
        <w:t>没事都是种点地，因为你。</w:t>
      </w:r>
    </w:p>
    <w:p w14:paraId="1542492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13:41</w:t>
      </w:r>
      <w:r>
        <w:rPr>
          <w:rFonts w:ascii="宋体" w:eastAsia="宋体" w:hAnsi="宋体" w:cs="宋体"/>
        </w:rPr>
        <w:br/>
      </w:r>
      <w:r>
        <w:rPr>
          <w:rFonts w:ascii="宋体" w:eastAsia="宋体" w:hAnsi="宋体" w:cs="宋体"/>
        </w:rPr>
        <w:t>要跟人说话，</w:t>
      </w:r>
    </w:p>
    <w:p w14:paraId="2AFCE03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13:43</w:t>
      </w:r>
      <w:r>
        <w:rPr>
          <w:rFonts w:ascii="宋体" w:eastAsia="宋体" w:hAnsi="宋体" w:cs="宋体"/>
        </w:rPr>
        <w:br/>
      </w:r>
      <w:r>
        <w:rPr>
          <w:rFonts w:ascii="宋体" w:eastAsia="宋体" w:hAnsi="宋体" w:cs="宋体"/>
        </w:rPr>
        <w:t>也是继续的时候进行调整，好好，</w:t>
      </w:r>
    </w:p>
    <w:p w14:paraId="42336F28"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13:46</w:t>
      </w:r>
      <w:r>
        <w:rPr>
          <w:rFonts w:ascii="宋体" w:eastAsia="宋体" w:hAnsi="宋体" w:cs="宋体"/>
        </w:rPr>
        <w:br/>
      </w:r>
      <w:r>
        <w:rPr>
          <w:rFonts w:ascii="宋体" w:eastAsia="宋体" w:hAnsi="宋体" w:cs="宋体"/>
        </w:rPr>
        <w:t>人家有的意思你。</w:t>
      </w:r>
    </w:p>
    <w:p w14:paraId="4A3C3A0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13:47</w:t>
      </w:r>
      <w:r>
        <w:rPr>
          <w:rFonts w:ascii="宋体" w:eastAsia="宋体" w:hAnsi="宋体" w:cs="宋体"/>
        </w:rPr>
        <w:br/>
      </w:r>
      <w:r>
        <w:rPr>
          <w:rFonts w:ascii="宋体" w:eastAsia="宋体" w:hAnsi="宋体" w:cs="宋体"/>
        </w:rPr>
        <w:t>看你中终于没人家的小学弟，种种在所有都是该打药，咱用什么打药。</w:t>
      </w:r>
    </w:p>
    <w:p w14:paraId="038C13D7"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13:55</w:t>
      </w:r>
      <w:r>
        <w:rPr>
          <w:rFonts w:ascii="宋体" w:eastAsia="宋体" w:hAnsi="宋体" w:cs="宋体"/>
        </w:rPr>
        <w:br/>
      </w:r>
      <w:r>
        <w:rPr>
          <w:rFonts w:ascii="宋体" w:eastAsia="宋体" w:hAnsi="宋体" w:cs="宋体"/>
        </w:rPr>
        <w:t>也是对机械操作对吧？</w:t>
      </w:r>
    </w:p>
    <w:p w14:paraId="2FE1D00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13:58</w:t>
      </w:r>
      <w:r>
        <w:rPr>
          <w:rFonts w:ascii="宋体" w:eastAsia="宋体" w:hAnsi="宋体" w:cs="宋体"/>
        </w:rPr>
        <w:br/>
      </w:r>
      <w:r>
        <w:rPr>
          <w:rFonts w:ascii="宋体" w:eastAsia="宋体" w:hAnsi="宋体" w:cs="宋体"/>
        </w:rPr>
        <w:t>对。</w:t>
      </w:r>
    </w:p>
    <w:p w14:paraId="04F6B43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 xml:space="preserve">2 </w:t>
      </w:r>
      <w:r>
        <w:rPr>
          <w:rFonts w:ascii="宋体" w:eastAsia="宋体" w:hAnsi="宋体" w:cs="宋体"/>
        </w:rPr>
        <w:t>13:59</w:t>
      </w:r>
      <w:r>
        <w:rPr>
          <w:rFonts w:ascii="宋体" w:eastAsia="宋体" w:hAnsi="宋体" w:cs="宋体"/>
        </w:rPr>
        <w:br/>
      </w:r>
      <w:r>
        <w:rPr>
          <w:rFonts w:ascii="宋体" w:eastAsia="宋体" w:hAnsi="宋体" w:cs="宋体"/>
        </w:rPr>
        <w:t>这个是种的花生玉米这些是公司承包的，您这个地还是您自己种的麦子？我。</w:t>
      </w:r>
    </w:p>
    <w:p w14:paraId="076BD49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14:06</w:t>
      </w:r>
      <w:r>
        <w:rPr>
          <w:rFonts w:ascii="宋体" w:eastAsia="宋体" w:hAnsi="宋体" w:cs="宋体"/>
        </w:rPr>
        <w:br/>
      </w:r>
      <w:r>
        <w:rPr>
          <w:rFonts w:ascii="宋体" w:eastAsia="宋体" w:hAnsi="宋体" w:cs="宋体"/>
        </w:rPr>
        <w:t>自己种的</w:t>
      </w:r>
      <w:proofErr w:type="gramStart"/>
      <w:r>
        <w:rPr>
          <w:rFonts w:ascii="宋体" w:eastAsia="宋体" w:hAnsi="宋体" w:cs="宋体"/>
        </w:rPr>
        <w:t>花生搁点柴油</w:t>
      </w:r>
      <w:proofErr w:type="gramEnd"/>
      <w:r>
        <w:rPr>
          <w:rFonts w:ascii="宋体" w:eastAsia="宋体" w:hAnsi="宋体" w:cs="宋体"/>
        </w:rPr>
        <w:t>，河里有大有一部分地给人家承包商了，他们种了我菊花、菊花还有红薯，有一部分报价，</w:t>
      </w:r>
    </w:p>
    <w:p w14:paraId="4EC7199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14:20</w:t>
      </w:r>
      <w:r>
        <w:rPr>
          <w:rFonts w:ascii="宋体" w:eastAsia="宋体" w:hAnsi="宋体" w:cs="宋体"/>
        </w:rPr>
        <w:br/>
      </w:r>
      <w:proofErr w:type="gramStart"/>
      <w:r>
        <w:rPr>
          <w:rFonts w:ascii="宋体" w:eastAsia="宋体" w:hAnsi="宋体" w:cs="宋体"/>
        </w:rPr>
        <w:t>您包出去</w:t>
      </w:r>
      <w:proofErr w:type="gramEnd"/>
      <w:r>
        <w:rPr>
          <w:rFonts w:ascii="宋体" w:eastAsia="宋体" w:hAnsi="宋体" w:cs="宋体"/>
        </w:rPr>
        <w:t>一部分，自己又种一部分，对，</w:t>
      </w:r>
    </w:p>
    <w:p w14:paraId="472E92C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14:25</w:t>
      </w:r>
      <w:r>
        <w:rPr>
          <w:rFonts w:ascii="宋体" w:eastAsia="宋体" w:hAnsi="宋体" w:cs="宋体"/>
        </w:rPr>
        <w:br/>
      </w:r>
      <w:r>
        <w:rPr>
          <w:rFonts w:ascii="宋体" w:eastAsia="宋体" w:hAnsi="宋体" w:cs="宋体"/>
        </w:rPr>
        <w:t>没有全部流转。</w:t>
      </w:r>
    </w:p>
    <w:p w14:paraId="60C2722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14:26</w:t>
      </w:r>
      <w:r>
        <w:rPr>
          <w:rFonts w:ascii="宋体" w:eastAsia="宋体" w:hAnsi="宋体" w:cs="宋体"/>
        </w:rPr>
        <w:br/>
      </w:r>
      <w:r>
        <w:rPr>
          <w:rFonts w:ascii="宋体" w:eastAsia="宋体" w:hAnsi="宋体" w:cs="宋体"/>
        </w:rPr>
        <w:t>包出去的地，</w:t>
      </w:r>
      <w:proofErr w:type="gramStart"/>
      <w:r>
        <w:rPr>
          <w:rFonts w:ascii="宋体" w:eastAsia="宋体" w:hAnsi="宋体" w:cs="宋体"/>
        </w:rPr>
        <w:t>流转金</w:t>
      </w:r>
      <w:proofErr w:type="gramEnd"/>
      <w:r>
        <w:rPr>
          <w:rFonts w:ascii="宋体" w:eastAsia="宋体" w:hAnsi="宋体" w:cs="宋体"/>
        </w:rPr>
        <w:t>的收入大概能到多少？</w:t>
      </w:r>
    </w:p>
    <w:p w14:paraId="1EA1238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14:30</w:t>
      </w:r>
      <w:r>
        <w:rPr>
          <w:rFonts w:ascii="宋体" w:eastAsia="宋体" w:hAnsi="宋体" w:cs="宋体"/>
        </w:rPr>
        <w:br/>
      </w:r>
      <w:r>
        <w:rPr>
          <w:rFonts w:ascii="宋体" w:eastAsia="宋体" w:hAnsi="宋体" w:cs="宋体"/>
        </w:rPr>
        <w:t>按照一</w:t>
      </w:r>
      <w:proofErr w:type="gramStart"/>
      <w:r>
        <w:rPr>
          <w:rFonts w:ascii="宋体" w:eastAsia="宋体" w:hAnsi="宋体" w:cs="宋体"/>
        </w:rPr>
        <w:t>600</w:t>
      </w:r>
      <w:proofErr w:type="gramEnd"/>
      <w:r>
        <w:rPr>
          <w:rFonts w:ascii="宋体" w:eastAsia="宋体" w:hAnsi="宋体" w:cs="宋体"/>
        </w:rPr>
        <w:t>。</w:t>
      </w:r>
    </w:p>
    <w:p w14:paraId="26DD773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14:32</w:t>
      </w:r>
      <w:r>
        <w:rPr>
          <w:rFonts w:ascii="宋体" w:eastAsia="宋体" w:hAnsi="宋体" w:cs="宋体"/>
        </w:rPr>
        <w:br/>
      </w:r>
      <w:r>
        <w:rPr>
          <w:rFonts w:ascii="宋体" w:eastAsia="宋体" w:hAnsi="宋体" w:cs="宋体"/>
        </w:rPr>
        <w:t>一亩地</w:t>
      </w:r>
      <w:r>
        <w:rPr>
          <w:rFonts w:ascii="宋体" w:eastAsia="宋体" w:hAnsi="宋体" w:cs="宋体"/>
        </w:rPr>
        <w:t>600</w:t>
      </w:r>
      <w:r>
        <w:rPr>
          <w:rFonts w:ascii="宋体" w:eastAsia="宋体" w:hAnsi="宋体" w:cs="宋体"/>
        </w:rPr>
        <w:t>块钱一亩地，这个时候咱们这</w:t>
      </w:r>
      <w:r>
        <w:rPr>
          <w:rFonts w:ascii="宋体" w:eastAsia="宋体" w:hAnsi="宋体" w:cs="宋体"/>
        </w:rPr>
        <w:t>600</w:t>
      </w:r>
      <w:r>
        <w:rPr>
          <w:rFonts w:ascii="宋体" w:eastAsia="宋体" w:hAnsi="宋体" w:cs="宋体"/>
        </w:rPr>
        <w:t>还是一分都</w:t>
      </w:r>
      <w:r>
        <w:rPr>
          <w:rFonts w:ascii="宋体" w:eastAsia="宋体" w:hAnsi="宋体" w:cs="宋体"/>
        </w:rPr>
        <w:t>600</w:t>
      </w:r>
      <w:r>
        <w:rPr>
          <w:rFonts w:ascii="宋体" w:eastAsia="宋体" w:hAnsi="宋体" w:cs="宋体"/>
        </w:rPr>
        <w:t>，你。</w:t>
      </w:r>
    </w:p>
    <w:p w14:paraId="19346702"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6 14:3</w:t>
      </w:r>
      <w:r>
        <w:rPr>
          <w:rFonts w:ascii="宋体" w:eastAsia="宋体" w:hAnsi="宋体" w:cs="宋体"/>
        </w:rPr>
        <w:t>8</w:t>
      </w:r>
      <w:r>
        <w:rPr>
          <w:rFonts w:ascii="宋体" w:eastAsia="宋体" w:hAnsi="宋体" w:cs="宋体"/>
        </w:rPr>
        <w:br/>
      </w:r>
      <w:r>
        <w:rPr>
          <w:rFonts w:ascii="宋体" w:eastAsia="宋体" w:hAnsi="宋体" w:cs="宋体"/>
        </w:rPr>
        <w:t>要不</w:t>
      </w:r>
      <w:proofErr w:type="gramStart"/>
      <w:r>
        <w:rPr>
          <w:rFonts w:ascii="宋体" w:eastAsia="宋体" w:hAnsi="宋体" w:cs="宋体"/>
        </w:rPr>
        <w:t>不</w:t>
      </w:r>
      <w:proofErr w:type="gramEnd"/>
      <w:r>
        <w:rPr>
          <w:rFonts w:ascii="宋体" w:eastAsia="宋体" w:hAnsi="宋体" w:cs="宋体"/>
        </w:rPr>
        <w:t>价格不一样，咱你看有好的有来的对吧？</w:t>
      </w:r>
    </w:p>
    <w:p w14:paraId="0A607745"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你让凭着这点好了，涂</w:t>
      </w:r>
      <w:proofErr w:type="gramStart"/>
      <w:r>
        <w:rPr>
          <w:rFonts w:ascii="宋体" w:eastAsia="宋体" w:hAnsi="宋体" w:cs="宋体"/>
        </w:rPr>
        <w:t>墙俺都</w:t>
      </w:r>
      <w:proofErr w:type="gramEnd"/>
      <w:r>
        <w:rPr>
          <w:rFonts w:ascii="宋体" w:eastAsia="宋体" w:hAnsi="宋体" w:cs="宋体"/>
        </w:rPr>
        <w:t>可以在那搞人你以为在这定沙子，你看我这河里花生基本上不下雨，一个礼拜一水</w:t>
      </w:r>
      <w:r>
        <w:rPr>
          <w:rFonts w:ascii="宋体" w:eastAsia="宋体" w:hAnsi="宋体" w:cs="宋体"/>
        </w:rPr>
        <w:t>5</w:t>
      </w:r>
      <w:r>
        <w:rPr>
          <w:rFonts w:ascii="宋体" w:eastAsia="宋体" w:hAnsi="宋体" w:cs="宋体"/>
        </w:rPr>
        <w:t>天</w:t>
      </w:r>
      <w:proofErr w:type="gramStart"/>
      <w:r>
        <w:rPr>
          <w:rFonts w:ascii="宋体" w:eastAsia="宋体" w:hAnsi="宋体" w:cs="宋体"/>
        </w:rPr>
        <w:t>一</w:t>
      </w:r>
      <w:proofErr w:type="gramEnd"/>
      <w:r>
        <w:rPr>
          <w:rFonts w:ascii="宋体" w:eastAsia="宋体" w:hAnsi="宋体" w:cs="宋体"/>
        </w:rPr>
        <w:t>水，一个礼拜一水，有的是两个礼拜才能交给谁哪里给你的地说对不对？</w:t>
      </w:r>
    </w:p>
    <w:p w14:paraId="31CC46B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15:03</w:t>
      </w:r>
      <w:r>
        <w:rPr>
          <w:rFonts w:ascii="宋体" w:eastAsia="宋体" w:hAnsi="宋体" w:cs="宋体"/>
        </w:rPr>
        <w:br/>
      </w:r>
      <w:r>
        <w:rPr>
          <w:rFonts w:ascii="宋体" w:eastAsia="宋体" w:hAnsi="宋体" w:cs="宋体"/>
        </w:rPr>
        <w:t>行，我没什么问题了，</w:t>
      </w:r>
    </w:p>
    <w:p w14:paraId="04C2B51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15:04</w:t>
      </w:r>
      <w:r>
        <w:rPr>
          <w:rFonts w:ascii="宋体" w:eastAsia="宋体" w:hAnsi="宋体" w:cs="宋体"/>
        </w:rPr>
        <w:br/>
      </w:r>
      <w:r>
        <w:rPr>
          <w:rFonts w:ascii="宋体" w:eastAsia="宋体" w:hAnsi="宋体" w:cs="宋体"/>
        </w:rPr>
        <w:t>我也有个问题，</w:t>
      </w:r>
    </w:p>
    <w:p w14:paraId="3CAA644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3 15:06</w:t>
      </w:r>
      <w:r>
        <w:rPr>
          <w:rFonts w:ascii="宋体" w:eastAsia="宋体" w:hAnsi="宋体" w:cs="宋体"/>
        </w:rPr>
        <w:br/>
      </w:r>
      <w:r>
        <w:rPr>
          <w:rFonts w:ascii="宋体" w:eastAsia="宋体" w:hAnsi="宋体" w:cs="宋体"/>
        </w:rPr>
        <w:t>就是说假如你一个月不打牌的话，你一个月能赚多少钱？</w:t>
      </w:r>
    </w:p>
    <w:p w14:paraId="6FD5328F"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15:11</w:t>
      </w:r>
      <w:r>
        <w:rPr>
          <w:rFonts w:ascii="宋体" w:eastAsia="宋体" w:hAnsi="宋体" w:cs="宋体"/>
        </w:rPr>
        <w:br/>
      </w:r>
      <w:r>
        <w:rPr>
          <w:rFonts w:ascii="宋体" w:eastAsia="宋体" w:hAnsi="宋体" w:cs="宋体"/>
        </w:rPr>
        <w:t>一个月？</w:t>
      </w:r>
    </w:p>
    <w:p w14:paraId="61017815"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一个月基本上有人大伙知道村里有点大活干点大活，整个反正哪个月这也应该春天了。我们俺这村里有</w:t>
      </w:r>
      <w:r>
        <w:rPr>
          <w:rFonts w:ascii="宋体" w:eastAsia="宋体" w:hAnsi="宋体" w:cs="宋体"/>
        </w:rPr>
        <w:t>9</w:t>
      </w:r>
      <w:r>
        <w:rPr>
          <w:rFonts w:ascii="宋体" w:eastAsia="宋体" w:hAnsi="宋体" w:cs="宋体"/>
        </w:rPr>
        <w:t>点的处理带</w:t>
      </w:r>
      <w:r>
        <w:rPr>
          <w:rFonts w:ascii="宋体" w:eastAsia="宋体" w:hAnsi="宋体" w:cs="宋体"/>
        </w:rPr>
        <w:t>片子的，</w:t>
      </w:r>
      <w:r>
        <w:rPr>
          <w:rFonts w:ascii="宋体" w:eastAsia="宋体" w:hAnsi="宋体" w:cs="宋体"/>
        </w:rPr>
        <w:t>9</w:t>
      </w:r>
      <w:r>
        <w:rPr>
          <w:rFonts w:ascii="宋体" w:eastAsia="宋体" w:hAnsi="宋体" w:cs="宋体"/>
        </w:rPr>
        <w:t>点。</w:t>
      </w:r>
    </w:p>
    <w:p w14:paraId="1068994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15:31</w:t>
      </w:r>
      <w:r>
        <w:rPr>
          <w:rFonts w:ascii="宋体" w:eastAsia="宋体" w:hAnsi="宋体" w:cs="宋体"/>
        </w:rPr>
        <w:br/>
      </w:r>
      <w:r>
        <w:rPr>
          <w:rFonts w:ascii="宋体" w:eastAsia="宋体" w:hAnsi="宋体" w:cs="宋体"/>
        </w:rPr>
        <w:t>什么修剪子，</w:t>
      </w:r>
    </w:p>
    <w:p w14:paraId="17CCA52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15:33</w:t>
      </w:r>
      <w:r>
        <w:rPr>
          <w:rFonts w:ascii="宋体" w:eastAsia="宋体" w:hAnsi="宋体" w:cs="宋体"/>
        </w:rPr>
        <w:br/>
      </w:r>
      <w:r>
        <w:rPr>
          <w:rFonts w:ascii="宋体" w:eastAsia="宋体" w:hAnsi="宋体" w:cs="宋体"/>
        </w:rPr>
        <w:t>你看人家</w:t>
      </w:r>
      <w:proofErr w:type="gramStart"/>
      <w:r>
        <w:rPr>
          <w:rFonts w:ascii="宋体" w:eastAsia="宋体" w:hAnsi="宋体" w:cs="宋体"/>
        </w:rPr>
        <w:t>过出去</w:t>
      </w:r>
      <w:proofErr w:type="gramEnd"/>
      <w:r>
        <w:rPr>
          <w:rFonts w:ascii="宋体" w:eastAsia="宋体" w:hAnsi="宋体" w:cs="宋体"/>
        </w:rPr>
        <w:t>过去有点累，你那边又给我说房价在一起的，</w:t>
      </w:r>
      <w:proofErr w:type="gramStart"/>
      <w:r>
        <w:rPr>
          <w:rFonts w:ascii="宋体" w:eastAsia="宋体" w:hAnsi="宋体" w:cs="宋体"/>
        </w:rPr>
        <w:t>村里村里</w:t>
      </w:r>
      <w:proofErr w:type="gramEnd"/>
      <w:r>
        <w:rPr>
          <w:rFonts w:ascii="宋体" w:eastAsia="宋体" w:hAnsi="宋体" w:cs="宋体"/>
        </w:rPr>
        <w:t>有你看娘们孩子光</w:t>
      </w:r>
      <w:proofErr w:type="gramStart"/>
      <w:r>
        <w:rPr>
          <w:rFonts w:ascii="宋体" w:eastAsia="宋体" w:hAnsi="宋体" w:cs="宋体"/>
        </w:rPr>
        <w:t>剩下女</w:t>
      </w:r>
      <w:proofErr w:type="gramEnd"/>
      <w:r>
        <w:rPr>
          <w:rFonts w:ascii="宋体" w:eastAsia="宋体" w:hAnsi="宋体" w:cs="宋体"/>
        </w:rPr>
        <w:t>的还教不了他们对不对？在一起而已。</w:t>
      </w:r>
    </w:p>
    <w:p w14:paraId="20E8FF79" w14:textId="77777777" w:rsidR="00426F7D" w:rsidRDefault="00EE7A58">
      <w:pPr>
        <w:spacing w:before="240" w:after="240"/>
        <w:rPr>
          <w:rFonts w:ascii="宋体" w:eastAsia="宋体" w:hAnsi="宋体" w:cs="宋体"/>
        </w:rPr>
      </w:pPr>
      <w:r>
        <w:rPr>
          <w:rFonts w:ascii="宋体" w:eastAsia="宋体" w:hAnsi="宋体" w:cs="宋体"/>
        </w:rPr>
        <w:br/>
        <w:t>9.56</w:t>
      </w:r>
      <w:r>
        <w:rPr>
          <w:rFonts w:ascii="宋体" w:eastAsia="宋体" w:hAnsi="宋体" w:cs="宋体"/>
        </w:rPr>
        <w:t>的上方圆三头</w:t>
      </w:r>
      <w:r>
        <w:rPr>
          <w:rFonts w:ascii="宋体" w:eastAsia="宋体" w:hAnsi="宋体" w:cs="宋体"/>
        </w:rPr>
        <w:t>20</w:t>
      </w:r>
      <w:r>
        <w:rPr>
          <w:rFonts w:ascii="宋体" w:eastAsia="宋体" w:hAnsi="宋体" w:cs="宋体"/>
        </w:rPr>
        <w:t>里的，地下的水电一个月反正那年整个</w:t>
      </w:r>
      <w:r>
        <w:rPr>
          <w:rFonts w:ascii="宋体" w:eastAsia="宋体" w:hAnsi="宋体" w:cs="宋体"/>
        </w:rPr>
        <w:t>5000 6000</w:t>
      </w:r>
      <w:r>
        <w:rPr>
          <w:rFonts w:ascii="宋体" w:eastAsia="宋体" w:hAnsi="宋体" w:cs="宋体"/>
        </w:rPr>
        <w:t>的。</w:t>
      </w:r>
    </w:p>
    <w:p w14:paraId="259D75D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15:56</w:t>
      </w:r>
      <w:r>
        <w:rPr>
          <w:rFonts w:ascii="宋体" w:eastAsia="宋体" w:hAnsi="宋体" w:cs="宋体"/>
        </w:rPr>
        <w:br/>
      </w:r>
      <w:r>
        <w:rPr>
          <w:rFonts w:ascii="宋体" w:eastAsia="宋体" w:hAnsi="宋体" w:cs="宋体"/>
        </w:rPr>
        <w:t>这么高了，赶上需要修剪的时候，对这个队的组织形式应该</w:t>
      </w:r>
      <w:proofErr w:type="gramStart"/>
      <w:r>
        <w:rPr>
          <w:rFonts w:ascii="宋体" w:eastAsia="宋体" w:hAnsi="宋体" w:cs="宋体"/>
        </w:rPr>
        <w:t>是但是</w:t>
      </w:r>
      <w:proofErr w:type="gramEnd"/>
      <w:r>
        <w:rPr>
          <w:rFonts w:ascii="宋体" w:eastAsia="宋体" w:hAnsi="宋体" w:cs="宋体"/>
        </w:rPr>
        <w:t>对这个是。</w:t>
      </w:r>
    </w:p>
    <w:p w14:paraId="24BD708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16:07</w:t>
      </w:r>
      <w:r>
        <w:rPr>
          <w:rFonts w:ascii="宋体" w:eastAsia="宋体" w:hAnsi="宋体" w:cs="宋体"/>
        </w:rPr>
        <w:br/>
      </w:r>
      <w:r>
        <w:rPr>
          <w:rFonts w:ascii="宋体" w:eastAsia="宋体" w:hAnsi="宋体" w:cs="宋体"/>
        </w:rPr>
        <w:t>通过考核，你说。</w:t>
      </w:r>
    </w:p>
    <w:p w14:paraId="129294DB"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16:08</w:t>
      </w:r>
      <w:r>
        <w:rPr>
          <w:rFonts w:ascii="宋体" w:eastAsia="宋体" w:hAnsi="宋体" w:cs="宋体"/>
        </w:rPr>
        <w:br/>
      </w:r>
      <w:r>
        <w:rPr>
          <w:rFonts w:ascii="宋体" w:eastAsia="宋体" w:hAnsi="宋体" w:cs="宋体"/>
        </w:rPr>
        <w:t>他在</w:t>
      </w:r>
      <w:proofErr w:type="gramStart"/>
      <w:r>
        <w:rPr>
          <w:rFonts w:ascii="宋体" w:eastAsia="宋体" w:hAnsi="宋体" w:cs="宋体"/>
        </w:rPr>
        <w:t>你考核指</w:t>
      </w:r>
      <w:proofErr w:type="gramEnd"/>
      <w:r>
        <w:rPr>
          <w:rFonts w:ascii="宋体" w:eastAsia="宋体" w:hAnsi="宋体" w:cs="宋体"/>
        </w:rPr>
        <w:t>什么腿压着不能来培训讲解员，好好谢谢。</w:t>
      </w:r>
    </w:p>
    <w:p w14:paraId="1C6556AC"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3 16:17</w:t>
      </w:r>
      <w:r>
        <w:rPr>
          <w:rFonts w:ascii="宋体" w:eastAsia="宋体" w:hAnsi="宋体" w:cs="宋体"/>
        </w:rPr>
        <w:br/>
      </w:r>
      <w:r>
        <w:rPr>
          <w:rFonts w:ascii="宋体" w:eastAsia="宋体" w:hAnsi="宋体" w:cs="宋体"/>
        </w:rPr>
        <w:t>这个应</w:t>
      </w:r>
      <w:r>
        <w:rPr>
          <w:rFonts w:ascii="宋体" w:eastAsia="宋体" w:hAnsi="宋体" w:cs="宋体"/>
        </w:rPr>
        <w:t>该是政府给你们搞的，</w:t>
      </w:r>
    </w:p>
    <w:p w14:paraId="76BAD867"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16:21</w:t>
      </w:r>
      <w:r>
        <w:rPr>
          <w:rFonts w:ascii="宋体" w:eastAsia="宋体" w:hAnsi="宋体" w:cs="宋体"/>
        </w:rPr>
        <w:br/>
      </w:r>
      <w:r>
        <w:rPr>
          <w:rFonts w:ascii="宋体" w:eastAsia="宋体" w:hAnsi="宋体" w:cs="宋体"/>
        </w:rPr>
        <w:t>不是那是刘书记，</w:t>
      </w:r>
    </w:p>
    <w:p w14:paraId="790CD20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16:23</w:t>
      </w:r>
      <w:r>
        <w:rPr>
          <w:rFonts w:ascii="宋体" w:eastAsia="宋体" w:hAnsi="宋体" w:cs="宋体"/>
        </w:rPr>
        <w:br/>
      </w:r>
      <w:r>
        <w:rPr>
          <w:rFonts w:ascii="宋体" w:eastAsia="宋体" w:hAnsi="宋体" w:cs="宋体"/>
        </w:rPr>
        <w:t>流出合作社。</w:t>
      </w:r>
    </w:p>
    <w:p w14:paraId="7BE2B5C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16:24</w:t>
      </w:r>
      <w:r>
        <w:rPr>
          <w:rFonts w:ascii="宋体" w:eastAsia="宋体" w:hAnsi="宋体" w:cs="宋体"/>
        </w:rPr>
        <w:br/>
      </w:r>
      <w:proofErr w:type="gramStart"/>
      <w:r>
        <w:rPr>
          <w:rFonts w:ascii="宋体" w:eastAsia="宋体" w:hAnsi="宋体" w:cs="宋体"/>
        </w:rPr>
        <w:t>也是合作社也是合作社</w:t>
      </w:r>
      <w:proofErr w:type="gramEnd"/>
      <w:r>
        <w:rPr>
          <w:rFonts w:ascii="宋体" w:eastAsia="宋体" w:hAnsi="宋体" w:cs="宋体"/>
        </w:rPr>
        <w:t>，工资不低了，</w:t>
      </w:r>
    </w:p>
    <w:p w14:paraId="43638B2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3 16:31</w:t>
      </w:r>
      <w:r>
        <w:rPr>
          <w:rFonts w:ascii="宋体" w:eastAsia="宋体" w:hAnsi="宋体" w:cs="宋体"/>
        </w:rPr>
        <w:br/>
      </w:r>
      <w:r>
        <w:rPr>
          <w:rFonts w:ascii="宋体" w:eastAsia="宋体" w:hAnsi="宋体" w:cs="宋体"/>
        </w:rPr>
        <w:t>这句话我看我没问题，没有问题，行行你。</w:t>
      </w:r>
    </w:p>
    <w:p w14:paraId="5CDE0925"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4 16:35</w:t>
      </w:r>
      <w:r>
        <w:rPr>
          <w:rFonts w:ascii="宋体" w:eastAsia="宋体" w:hAnsi="宋体" w:cs="宋体"/>
        </w:rPr>
        <w:br/>
      </w:r>
      <w:r>
        <w:rPr>
          <w:rFonts w:ascii="宋体" w:eastAsia="宋体" w:hAnsi="宋体" w:cs="宋体"/>
        </w:rPr>
        <w:t>是不是。</w:t>
      </w:r>
    </w:p>
    <w:p w14:paraId="4D11B033"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16:37</w:t>
      </w:r>
      <w:r>
        <w:rPr>
          <w:rFonts w:ascii="宋体" w:eastAsia="宋体" w:hAnsi="宋体" w:cs="宋体"/>
        </w:rPr>
        <w:br/>
      </w:r>
      <w:r>
        <w:rPr>
          <w:rFonts w:ascii="宋体" w:eastAsia="宋体" w:hAnsi="宋体" w:cs="宋体"/>
        </w:rPr>
        <w:t>很清楚是吧？</w:t>
      </w:r>
    </w:p>
    <w:p w14:paraId="3AA1739D" w14:textId="77777777" w:rsidR="00426F7D" w:rsidRDefault="00EE7A58">
      <w:pPr>
        <w:spacing w:before="240" w:after="240"/>
        <w:rPr>
          <w:rFonts w:ascii="宋体" w:eastAsia="宋体" w:hAnsi="宋体" w:cs="宋体"/>
        </w:rPr>
      </w:pPr>
      <w:r>
        <w:rPr>
          <w:rFonts w:ascii="宋体" w:eastAsia="宋体" w:hAnsi="宋体" w:cs="宋体"/>
        </w:rPr>
        <w:br/>
      </w:r>
      <w:r>
        <w:rPr>
          <w:rFonts w:ascii="宋体" w:eastAsia="宋体" w:hAnsi="宋体" w:cs="宋体"/>
        </w:rPr>
        <w:t>刘大叔您给我们写两句话，你</w:t>
      </w:r>
      <w:proofErr w:type="gramStart"/>
      <w:r>
        <w:rPr>
          <w:rFonts w:ascii="宋体" w:eastAsia="宋体" w:hAnsi="宋体" w:cs="宋体"/>
        </w:rPr>
        <w:t>有啥想说</w:t>
      </w:r>
      <w:proofErr w:type="gramEnd"/>
      <w:r>
        <w:rPr>
          <w:rFonts w:ascii="宋体" w:eastAsia="宋体" w:hAnsi="宋体" w:cs="宋体"/>
        </w:rPr>
        <w:t>的就写就行了，填一下好对。</w:t>
      </w:r>
    </w:p>
    <w:p w14:paraId="5EDD14C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17:07</w:t>
      </w:r>
      <w:r>
        <w:rPr>
          <w:rFonts w:ascii="宋体" w:eastAsia="宋体" w:hAnsi="宋体" w:cs="宋体"/>
        </w:rPr>
        <w:br/>
      </w:r>
      <w:r>
        <w:rPr>
          <w:rFonts w:ascii="宋体" w:eastAsia="宋体" w:hAnsi="宋体" w:cs="宋体"/>
        </w:rPr>
        <w:t>行吧，你看我这也不是</w:t>
      </w:r>
      <w:r>
        <w:rPr>
          <w:rFonts w:ascii="宋体" w:eastAsia="宋体" w:hAnsi="宋体" w:cs="宋体"/>
        </w:rPr>
        <w:t>14</w:t>
      </w:r>
      <w:r>
        <w:rPr>
          <w:rFonts w:ascii="宋体" w:eastAsia="宋体" w:hAnsi="宋体" w:cs="宋体"/>
        </w:rPr>
        <w:t>个字。</w:t>
      </w:r>
    </w:p>
    <w:p w14:paraId="62728F0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17:10</w:t>
      </w:r>
      <w:r>
        <w:rPr>
          <w:rFonts w:ascii="宋体" w:eastAsia="宋体" w:hAnsi="宋体" w:cs="宋体"/>
        </w:rPr>
        <w:br/>
      </w:r>
      <w:r>
        <w:rPr>
          <w:rFonts w:ascii="宋体" w:eastAsia="宋体" w:hAnsi="宋体" w:cs="宋体"/>
        </w:rPr>
        <w:t>没事，你是会写啥写啥就行了，相对的了。</w:t>
      </w:r>
    </w:p>
    <w:p w14:paraId="5FE5C1A1"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17:16</w:t>
      </w:r>
      <w:r>
        <w:rPr>
          <w:rFonts w:ascii="宋体" w:eastAsia="宋体" w:hAnsi="宋体" w:cs="宋体"/>
        </w:rPr>
        <w:br/>
      </w:r>
      <w:r>
        <w:rPr>
          <w:rFonts w:ascii="宋体" w:eastAsia="宋体" w:hAnsi="宋体" w:cs="宋体"/>
        </w:rPr>
        <w:t>写个名字，然后我。</w:t>
      </w:r>
    </w:p>
    <w:p w14:paraId="0C421F4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17:17</w:t>
      </w:r>
      <w:r>
        <w:rPr>
          <w:rFonts w:ascii="宋体" w:eastAsia="宋体" w:hAnsi="宋体" w:cs="宋体"/>
        </w:rPr>
        <w:br/>
      </w:r>
      <w:r>
        <w:rPr>
          <w:rFonts w:ascii="宋体" w:eastAsia="宋体" w:hAnsi="宋体" w:cs="宋体"/>
        </w:rPr>
        <w:t>给。</w:t>
      </w:r>
    </w:p>
    <w:p w14:paraId="5FB6757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17:19</w:t>
      </w:r>
      <w:r>
        <w:rPr>
          <w:rFonts w:ascii="宋体" w:eastAsia="宋体" w:hAnsi="宋体" w:cs="宋体"/>
        </w:rPr>
        <w:br/>
      </w:r>
      <w:r>
        <w:rPr>
          <w:rFonts w:ascii="宋体" w:eastAsia="宋体" w:hAnsi="宋体" w:cs="宋体"/>
        </w:rPr>
        <w:t>写个名。</w:t>
      </w:r>
    </w:p>
    <w:p w14:paraId="75C5BA3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17:23</w:t>
      </w:r>
      <w:r>
        <w:rPr>
          <w:rFonts w:ascii="宋体" w:eastAsia="宋体" w:hAnsi="宋体" w:cs="宋体"/>
        </w:rPr>
        <w:br/>
      </w:r>
      <w:r>
        <w:rPr>
          <w:rFonts w:ascii="宋体" w:eastAsia="宋体" w:hAnsi="宋体" w:cs="宋体"/>
        </w:rPr>
        <w:t>因为他们今天的。</w:t>
      </w:r>
    </w:p>
    <w:p w14:paraId="3D8685BC"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17:27</w:t>
      </w:r>
      <w:r>
        <w:rPr>
          <w:rFonts w:ascii="宋体" w:eastAsia="宋体" w:hAnsi="宋体" w:cs="宋体"/>
        </w:rPr>
        <w:br/>
      </w:r>
      <w:r>
        <w:rPr>
          <w:rFonts w:ascii="宋体" w:eastAsia="宋体" w:hAnsi="宋体" w:cs="宋体"/>
        </w:rPr>
        <w:t>写一个。</w:t>
      </w:r>
    </w:p>
    <w:p w14:paraId="6CC55389" w14:textId="77777777" w:rsidR="00426F7D" w:rsidRDefault="00EE7A58">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6 17:29</w:t>
      </w:r>
      <w:r>
        <w:rPr>
          <w:rFonts w:ascii="宋体" w:eastAsia="宋体" w:hAnsi="宋体" w:cs="宋体"/>
        </w:rPr>
        <w:br/>
      </w:r>
      <w:r>
        <w:rPr>
          <w:rFonts w:ascii="宋体" w:eastAsia="宋体" w:hAnsi="宋体" w:cs="宋体"/>
        </w:rPr>
        <w:t>主动式有点累，</w:t>
      </w:r>
    </w:p>
    <w:p w14:paraId="6922B198"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17:31</w:t>
      </w:r>
      <w:r>
        <w:rPr>
          <w:rFonts w:ascii="宋体" w:eastAsia="宋体" w:hAnsi="宋体" w:cs="宋体"/>
        </w:rPr>
        <w:br/>
      </w:r>
      <w:r>
        <w:rPr>
          <w:rFonts w:ascii="宋体" w:eastAsia="宋体" w:hAnsi="宋体" w:cs="宋体"/>
        </w:rPr>
        <w:t>是不是？你再不要听了，咱们帮助农民，对不对？这是我们指标的都卖房他。</w:t>
      </w:r>
    </w:p>
    <w:p w14:paraId="7303F3C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17:44</w:t>
      </w:r>
      <w:r>
        <w:rPr>
          <w:rFonts w:ascii="宋体" w:eastAsia="宋体" w:hAnsi="宋体" w:cs="宋体"/>
        </w:rPr>
        <w:br/>
      </w:r>
      <w:r>
        <w:rPr>
          <w:rFonts w:ascii="宋体" w:eastAsia="宋体" w:hAnsi="宋体" w:cs="宋体"/>
        </w:rPr>
        <w:t>写个日期是吧？</w:t>
      </w:r>
    </w:p>
    <w:p w14:paraId="79AAFD4A"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17:46</w:t>
      </w:r>
      <w:r>
        <w:rPr>
          <w:rFonts w:ascii="宋体" w:eastAsia="宋体" w:hAnsi="宋体" w:cs="宋体"/>
        </w:rPr>
        <w:br/>
      </w:r>
      <w:r>
        <w:rPr>
          <w:rFonts w:ascii="宋体" w:eastAsia="宋体" w:hAnsi="宋体" w:cs="宋体"/>
        </w:rPr>
        <w:t>你写个日期看一下。</w:t>
      </w:r>
      <w:r>
        <w:rPr>
          <w:rFonts w:ascii="宋体" w:eastAsia="宋体" w:hAnsi="宋体" w:cs="宋体"/>
        </w:rPr>
        <w:t>2025</w:t>
      </w:r>
      <w:r>
        <w:rPr>
          <w:rFonts w:ascii="宋体" w:eastAsia="宋体" w:hAnsi="宋体" w:cs="宋体"/>
        </w:rPr>
        <w:t>年</w:t>
      </w:r>
      <w:r>
        <w:rPr>
          <w:rFonts w:ascii="宋体" w:eastAsia="宋体" w:hAnsi="宋体" w:cs="宋体"/>
        </w:rPr>
        <w:t>7</w:t>
      </w:r>
      <w:r>
        <w:rPr>
          <w:rFonts w:ascii="宋体" w:eastAsia="宋体" w:hAnsi="宋体" w:cs="宋体"/>
        </w:rPr>
        <w:t>月</w:t>
      </w:r>
      <w:r>
        <w:rPr>
          <w:rFonts w:ascii="宋体" w:eastAsia="宋体" w:hAnsi="宋体" w:cs="宋体"/>
        </w:rPr>
        <w:t>24</w:t>
      </w:r>
      <w:r>
        <w:rPr>
          <w:rFonts w:ascii="宋体" w:eastAsia="宋体" w:hAnsi="宋体" w:cs="宋体"/>
        </w:rPr>
        <w:t>日，好的好，</w:t>
      </w:r>
    </w:p>
    <w:p w14:paraId="2FC3F97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17:55</w:t>
      </w:r>
      <w:r>
        <w:rPr>
          <w:rFonts w:ascii="宋体" w:eastAsia="宋体" w:hAnsi="宋体" w:cs="宋体"/>
        </w:rPr>
        <w:br/>
      </w:r>
      <w:r>
        <w:rPr>
          <w:rFonts w:ascii="宋体" w:eastAsia="宋体" w:hAnsi="宋体" w:cs="宋体"/>
        </w:rPr>
        <w:t>谢谢。写给你。</w:t>
      </w:r>
    </w:p>
    <w:p w14:paraId="0C472920"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18:02</w:t>
      </w:r>
      <w:r>
        <w:rPr>
          <w:rFonts w:ascii="宋体" w:eastAsia="宋体" w:hAnsi="宋体" w:cs="宋体"/>
        </w:rPr>
        <w:br/>
      </w:r>
      <w:r>
        <w:rPr>
          <w:rFonts w:ascii="宋体" w:eastAsia="宋体" w:hAnsi="宋体" w:cs="宋体"/>
        </w:rPr>
        <w:t>曹老师，您。</w:t>
      </w:r>
    </w:p>
    <w:p w14:paraId="210155A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4 18:03</w:t>
      </w:r>
      <w:r>
        <w:rPr>
          <w:rFonts w:ascii="宋体" w:eastAsia="宋体" w:hAnsi="宋体" w:cs="宋体"/>
        </w:rPr>
        <w:br/>
      </w:r>
      <w:r>
        <w:rPr>
          <w:rFonts w:ascii="宋体" w:eastAsia="宋体" w:hAnsi="宋体" w:cs="宋体"/>
        </w:rPr>
        <w:t>待会儿给了谁孙老师？来。</w:t>
      </w:r>
    </w:p>
    <w:p w14:paraId="4B3F441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2 18:06</w:t>
      </w:r>
      <w:r>
        <w:rPr>
          <w:rFonts w:ascii="宋体" w:eastAsia="宋体" w:hAnsi="宋体" w:cs="宋体"/>
        </w:rPr>
        <w:br/>
      </w:r>
      <w:r>
        <w:rPr>
          <w:rFonts w:ascii="宋体" w:eastAsia="宋体" w:hAnsi="宋体" w:cs="宋体"/>
        </w:rPr>
        <w:t>再见张老师，来谢谢，这。</w:t>
      </w:r>
    </w:p>
    <w:p w14:paraId="55238264"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18:08</w:t>
      </w:r>
      <w:r>
        <w:rPr>
          <w:rFonts w:ascii="宋体" w:eastAsia="宋体" w:hAnsi="宋体" w:cs="宋体"/>
        </w:rPr>
        <w:br/>
      </w:r>
      <w:r>
        <w:rPr>
          <w:rFonts w:ascii="宋体" w:eastAsia="宋体" w:hAnsi="宋体" w:cs="宋体"/>
        </w:rPr>
        <w:t>是我们人民大学的一个今年。</w:t>
      </w:r>
    </w:p>
    <w:p w14:paraId="4E4E08F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18:10</w:t>
      </w:r>
      <w:r>
        <w:rPr>
          <w:rFonts w:ascii="宋体" w:eastAsia="宋体" w:hAnsi="宋体" w:cs="宋体"/>
        </w:rPr>
        <w:br/>
      </w:r>
      <w:r>
        <w:rPr>
          <w:rFonts w:ascii="宋体" w:eastAsia="宋体" w:hAnsi="宋体" w:cs="宋体"/>
        </w:rPr>
        <w:t>本你们也有吗今年？谢谢。</w:t>
      </w:r>
    </w:p>
    <w:p w14:paraId="22BB1FB6"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3 18:15</w:t>
      </w:r>
      <w:r>
        <w:rPr>
          <w:rFonts w:ascii="宋体" w:eastAsia="宋体" w:hAnsi="宋体" w:cs="宋体"/>
        </w:rPr>
        <w:br/>
      </w:r>
      <w:r>
        <w:rPr>
          <w:rFonts w:ascii="宋体" w:eastAsia="宋体" w:hAnsi="宋体" w:cs="宋体"/>
        </w:rPr>
        <w:t>吗？</w:t>
      </w:r>
    </w:p>
    <w:p w14:paraId="7FBC4821"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4 18:17</w:t>
      </w:r>
      <w:r>
        <w:rPr>
          <w:rFonts w:ascii="宋体" w:eastAsia="宋体" w:hAnsi="宋体" w:cs="宋体"/>
        </w:rPr>
        <w:br/>
        <w:t>321</w:t>
      </w:r>
      <w:r>
        <w:rPr>
          <w:rFonts w:ascii="宋体" w:eastAsia="宋体" w:hAnsi="宋体" w:cs="宋体"/>
        </w:rPr>
        <w:t>好。</w:t>
      </w:r>
    </w:p>
    <w:p w14:paraId="752810F9"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5 18:21</w:t>
      </w:r>
      <w:r>
        <w:rPr>
          <w:rFonts w:ascii="宋体" w:eastAsia="宋体" w:hAnsi="宋体" w:cs="宋体"/>
        </w:rPr>
        <w:br/>
      </w:r>
      <w:r>
        <w:rPr>
          <w:rFonts w:ascii="宋体" w:eastAsia="宋体" w:hAnsi="宋体" w:cs="宋体"/>
        </w:rPr>
        <w:t>了，好，</w:t>
      </w:r>
    </w:p>
    <w:p w14:paraId="1D200B62"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6 18:22</w:t>
      </w:r>
      <w:r>
        <w:rPr>
          <w:rFonts w:ascii="宋体" w:eastAsia="宋体" w:hAnsi="宋体" w:cs="宋体"/>
        </w:rPr>
        <w:br/>
      </w:r>
      <w:r>
        <w:rPr>
          <w:rFonts w:ascii="宋体" w:eastAsia="宋体" w:hAnsi="宋体" w:cs="宋体"/>
        </w:rPr>
        <w:t>谢谢。</w:t>
      </w:r>
    </w:p>
    <w:p w14:paraId="716169DE" w14:textId="77777777" w:rsidR="00426F7D" w:rsidRDefault="00EE7A58">
      <w:pPr>
        <w:spacing w:before="240" w:after="240"/>
        <w:rPr>
          <w:rFonts w:ascii="宋体" w:eastAsia="宋体" w:hAnsi="宋体" w:cs="宋体"/>
        </w:rPr>
      </w:pPr>
      <w:r>
        <w:rPr>
          <w:rFonts w:ascii="宋体" w:eastAsia="宋体" w:hAnsi="宋体" w:cs="宋体"/>
        </w:rPr>
        <w:t>说话人</w:t>
      </w:r>
      <w:r>
        <w:rPr>
          <w:rFonts w:ascii="宋体" w:eastAsia="宋体" w:hAnsi="宋体" w:cs="宋体"/>
        </w:rPr>
        <w:t>1 18:24</w:t>
      </w:r>
      <w:r>
        <w:rPr>
          <w:rFonts w:ascii="宋体" w:eastAsia="宋体" w:hAnsi="宋体" w:cs="宋体"/>
        </w:rPr>
        <w:br/>
      </w:r>
      <w:r>
        <w:rPr>
          <w:rFonts w:ascii="宋体" w:eastAsia="宋体" w:hAnsi="宋体" w:cs="宋体"/>
        </w:rPr>
        <w:t>散会。</w:t>
      </w:r>
    </w:p>
    <w:sectPr w:rsidR="00426F7D">
      <w:pgSz w:w="12240" w:h="15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1A899" w14:textId="77777777" w:rsidR="00EE7A58" w:rsidRDefault="00EE7A58" w:rsidP="00430EC9">
      <w:r>
        <w:separator/>
      </w:r>
    </w:p>
  </w:endnote>
  <w:endnote w:type="continuationSeparator" w:id="0">
    <w:p w14:paraId="496FB8C0" w14:textId="77777777" w:rsidR="00EE7A58" w:rsidRDefault="00EE7A58" w:rsidP="00430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08A90" w14:textId="77777777" w:rsidR="00EE7A58" w:rsidRDefault="00EE7A58" w:rsidP="00430EC9">
      <w:r>
        <w:separator/>
      </w:r>
    </w:p>
  </w:footnote>
  <w:footnote w:type="continuationSeparator" w:id="0">
    <w:p w14:paraId="655C628F" w14:textId="77777777" w:rsidR="00EE7A58" w:rsidRDefault="00EE7A58" w:rsidP="00430E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7D"/>
    <w:rsid w:val="00426F7D"/>
    <w:rsid w:val="00430EC9"/>
    <w:rsid w:val="00EE7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ABFFDE"/>
  <w15:docId w15:val="{4FF59CDA-7439-4400-B821-7935B6C0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0EC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30EC9"/>
    <w:rPr>
      <w:sz w:val="18"/>
      <w:szCs w:val="18"/>
    </w:rPr>
  </w:style>
  <w:style w:type="paragraph" w:styleId="a5">
    <w:name w:val="footer"/>
    <w:basedOn w:val="a"/>
    <w:link w:val="a6"/>
    <w:uiPriority w:val="99"/>
    <w:unhideWhenUsed/>
    <w:rsid w:val="00430EC9"/>
    <w:pPr>
      <w:tabs>
        <w:tab w:val="center" w:pos="4153"/>
        <w:tab w:val="right" w:pos="8306"/>
      </w:tabs>
      <w:snapToGrid w:val="0"/>
    </w:pPr>
    <w:rPr>
      <w:sz w:val="18"/>
      <w:szCs w:val="18"/>
    </w:rPr>
  </w:style>
  <w:style w:type="character" w:customStyle="1" w:styleId="a6">
    <w:name w:val="页脚 字符"/>
    <w:basedOn w:val="a0"/>
    <w:link w:val="a5"/>
    <w:uiPriority w:val="99"/>
    <w:rsid w:val="00430E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2943</Words>
  <Characters>2943</Characters>
  <Application>Microsoft Office Word</Application>
  <DocSecurity>0</DocSecurity>
  <Lines>490</Lines>
  <Paragraphs>235</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liurunqin</dc:creator>
  <cp:lastModifiedBy>病王 辛</cp:lastModifiedBy>
  <cp:revision>2</cp:revision>
  <dcterms:created xsi:type="dcterms:W3CDTF">2025-07-25T12:46:00Z</dcterms:created>
  <dcterms:modified xsi:type="dcterms:W3CDTF">2025-07-25T12:46:00Z</dcterms:modified>
</cp:coreProperties>
</file>