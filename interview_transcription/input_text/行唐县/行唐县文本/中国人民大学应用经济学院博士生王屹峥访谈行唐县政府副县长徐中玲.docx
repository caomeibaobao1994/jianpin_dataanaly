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outlineLvl w:val="9"/>
        <w:rPr>
          <w:rFonts w:ascii="宋体" w:eastAsia="宋体" w:hAnsi="宋体" w:cs="宋体"/>
          <w:b/>
          <w:bCs/>
          <w:sz w:val="28"/>
          <w:szCs w:val="28"/>
        </w:rPr>
      </w:pPr>
      <w:r>
        <w:rPr>
          <w:rFonts w:ascii="宋体" w:eastAsia="宋体" w:hAnsi="宋体" w:cs="宋体"/>
          <w:i w:val="0"/>
        </w:rPr>
        <w:t>7月23日 16:20 H1录音</w:t>
      </w:r>
    </w:p>
    <w:p>
      <w:pPr>
        <w:spacing w:before="240" w:after="240"/>
        <w:rPr>
          <w:rFonts w:ascii="宋体" w:eastAsia="宋体" w:hAnsi="宋体" w:cs="宋体"/>
          <w:sz w:val="24"/>
          <w:szCs w:val="24"/>
        </w:rPr>
      </w:pPr>
      <w:r>
        <w:rPr>
          <w:rFonts w:ascii="宋体" w:eastAsia="宋体" w:hAnsi="宋体" w:cs="宋体"/>
        </w:rPr>
        <w:t>说话人1 00:00</w:t>
      </w:r>
      <w:r>
        <w:rPr>
          <w:rFonts w:ascii="宋体" w:eastAsia="宋体" w:hAnsi="宋体" w:cs="宋体"/>
        </w:rPr>
        <w:br/>
      </w:r>
      <w:r>
        <w:rPr>
          <w:rFonts w:ascii="宋体" w:eastAsia="宋体" w:hAnsi="宋体" w:cs="宋体"/>
        </w:rPr>
        <w:t>他说小问题，他说作为不公开资料，他只是作为他们一种档案馆的一个研究资料不公开。没事公开没事，咱不说白动化哈哈是吧？噪音教学研究。对好了，我把这个方面可以开始了，徐院长您好，我们是中华人民共和国脱贫攻坚史研究访谈团，简称832工程，全称是中华人民扶贫攻坚史研究，最后是要形成一本就是忠实记录咱们国家脱贫攻坚这样一个不平凡历程的历史资料库，832个县都要到832个县，我们都力争走遍。</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现在是利用寒暑假的时间，或者平常的这种节假日空余时间，</w:t>
      </w:r>
    </w:p>
    <w:p>
      <w:pPr>
        <w:spacing w:before="240" w:after="240"/>
        <w:rPr>
          <w:rFonts w:ascii="宋体" w:eastAsia="宋体" w:hAnsi="宋体" w:cs="宋体"/>
          <w:sz w:val="24"/>
          <w:szCs w:val="24"/>
        </w:rPr>
      </w:pPr>
      <w:r>
        <w:rPr>
          <w:rFonts w:ascii="宋体" w:eastAsia="宋体" w:hAnsi="宋体" w:cs="宋体"/>
        </w:rPr>
        <w:t>说话人2 01:17</w:t>
      </w:r>
      <w:r>
        <w:rPr>
          <w:rFonts w:ascii="宋体" w:eastAsia="宋体" w:hAnsi="宋体" w:cs="宋体"/>
        </w:rPr>
        <w:br/>
      </w:r>
      <w:r>
        <w:rPr>
          <w:rFonts w:ascii="宋体" w:eastAsia="宋体" w:hAnsi="宋体" w:cs="宋体"/>
        </w:rPr>
        <w:t>你一年得需要。</w:t>
      </w:r>
    </w:p>
    <w:p>
      <w:pPr>
        <w:spacing w:before="240" w:after="240"/>
        <w:rPr>
          <w:rFonts w:ascii="宋体" w:eastAsia="宋体" w:hAnsi="宋体" w:cs="宋体"/>
          <w:sz w:val="24"/>
          <w:szCs w:val="24"/>
        </w:rPr>
      </w:pPr>
      <w:r>
        <w:rPr>
          <w:rFonts w:ascii="宋体" w:eastAsia="宋体" w:hAnsi="宋体" w:cs="宋体"/>
        </w:rPr>
        <w:t>说话人1 01:19</w:t>
      </w:r>
      <w:r>
        <w:rPr>
          <w:rFonts w:ascii="宋体" w:eastAsia="宋体" w:hAnsi="宋体" w:cs="宋体"/>
        </w:rPr>
        <w:br/>
      </w:r>
      <w:r>
        <w:rPr>
          <w:rFonts w:ascii="宋体" w:eastAsia="宋体" w:hAnsi="宋体" w:cs="宋体"/>
        </w:rPr>
        <w:t>这好几年了，目前我们从21年开始这个项目，然后到现在走了400多个县了，一直做是吧？一直走了400多个县了，然后现在还剩行程过万总的大行程过万了，然后我们是在每到一个县是要访谈5级的领导和群众，就是县处级的，然后乡村振兴局或者农业农村局的，然后或者还有乡镇党委书记镇长，然后以及村支书，还有脱贫或者驻村第一书记以及脱贫户55级的领导同志，去以口述史的方式去还原我们历程，各种元素都涵盖起来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然后最后形成的资料，包括这种案例库，有的还有数据库，然后包括视频口述史，最后变成一本大的著作，大的去记录这个事情，去记录这个事情了不起，这确实是个大项目，所以今天我们非常荣幸能请到您来接受我们的访谈，我是了解到徐县长您是在17年的左右，咱们这个就来对我是行唐本地人一直。</w:t>
      </w:r>
    </w:p>
    <w:p>
      <w:pPr>
        <w:spacing w:before="240" w:after="240"/>
        <w:rPr>
          <w:rFonts w:ascii="宋体" w:eastAsia="宋体" w:hAnsi="宋体" w:cs="宋体"/>
          <w:sz w:val="24"/>
          <w:szCs w:val="24"/>
        </w:rPr>
      </w:pPr>
      <w:r>
        <w:rPr>
          <w:rFonts w:ascii="宋体" w:eastAsia="宋体" w:hAnsi="宋体" w:cs="宋体"/>
        </w:rPr>
        <w:t>说话人2 02:25</w:t>
      </w:r>
      <w:r>
        <w:rPr>
          <w:rFonts w:ascii="宋体" w:eastAsia="宋体" w:hAnsi="宋体" w:cs="宋体"/>
        </w:rPr>
        <w:br/>
      </w:r>
      <w:r>
        <w:rPr>
          <w:rFonts w:ascii="宋体" w:eastAsia="宋体" w:hAnsi="宋体" w:cs="宋体"/>
        </w:rPr>
        <w:t>在行唐，</w:t>
      </w:r>
    </w:p>
    <w:p>
      <w:pPr>
        <w:spacing w:before="240" w:after="240"/>
        <w:rPr>
          <w:rFonts w:ascii="宋体" w:eastAsia="宋体" w:hAnsi="宋体" w:cs="宋体"/>
          <w:sz w:val="24"/>
          <w:szCs w:val="24"/>
        </w:rPr>
      </w:pPr>
      <w:r>
        <w:rPr>
          <w:rFonts w:ascii="宋体" w:eastAsia="宋体" w:hAnsi="宋体" w:cs="宋体"/>
        </w:rPr>
        <w:t>说话人1 02:26</w:t>
      </w:r>
      <w:r>
        <w:rPr>
          <w:rFonts w:ascii="宋体" w:eastAsia="宋体" w:hAnsi="宋体" w:cs="宋体"/>
        </w:rPr>
        <w:br/>
      </w:r>
      <w:r>
        <w:rPr>
          <w:rFonts w:ascii="宋体" w:eastAsia="宋体" w:hAnsi="宋体" w:cs="宋体"/>
        </w:rPr>
        <w:t>工作到现在咱都在行唐看来对这个情况是相当的了解。</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想问第一大块，其实我也看了咱们20年的一个总结报告，想问一问咱们产业扶贫这一块，产业扶贫这一块就是我看扶贫报告里边有一个提法叫两红一白两种一养能介绍咱们做法事主要是有哪些特点？就是两红这具体指的是什么？</w:t>
      </w:r>
    </w:p>
    <w:p>
      <w:pPr>
        <w:spacing w:before="240" w:after="240"/>
        <w:rPr>
          <w:rFonts w:ascii="宋体" w:eastAsia="宋体" w:hAnsi="宋体" w:cs="宋体"/>
          <w:sz w:val="24"/>
          <w:szCs w:val="24"/>
        </w:rPr>
      </w:pPr>
      <w:r>
        <w:rPr>
          <w:rFonts w:ascii="宋体" w:eastAsia="宋体" w:hAnsi="宋体" w:cs="宋体"/>
        </w:rPr>
        <w:t>说话人2 02:51</w:t>
      </w:r>
      <w:r>
        <w:rPr>
          <w:rFonts w:ascii="宋体" w:eastAsia="宋体" w:hAnsi="宋体" w:cs="宋体"/>
        </w:rPr>
        <w:br/>
      </w:r>
      <w:r>
        <w:rPr>
          <w:rFonts w:ascii="宋体" w:eastAsia="宋体" w:hAnsi="宋体" w:cs="宋体"/>
        </w:rPr>
        <w:t>两红一白也和两种一样。行，唐的湿地，行唐县是农业大县，对他的主要的农作物就是两红就是指红薯。</w:t>
      </w:r>
    </w:p>
    <w:p>
      <w:pPr>
        <w:spacing w:before="240" w:after="240"/>
        <w:rPr>
          <w:rFonts w:ascii="宋体" w:eastAsia="宋体" w:hAnsi="宋体" w:cs="宋体"/>
          <w:sz w:val="24"/>
          <w:szCs w:val="24"/>
        </w:rPr>
      </w:pPr>
      <w:r>
        <w:rPr>
          <w:rFonts w:ascii="宋体" w:eastAsia="宋体" w:hAnsi="宋体" w:cs="宋体"/>
        </w:rPr>
        <w:t>说话人1 03:08</w:t>
      </w:r>
      <w:r>
        <w:rPr>
          <w:rFonts w:ascii="宋体" w:eastAsia="宋体" w:hAnsi="宋体" w:cs="宋体"/>
        </w:rPr>
        <w:br/>
      </w:r>
      <w:r>
        <w:rPr>
          <w:rFonts w:ascii="宋体" w:eastAsia="宋体" w:hAnsi="宋体" w:cs="宋体"/>
        </w:rPr>
        <w:t>红薯红枣对一白。</w:t>
      </w:r>
    </w:p>
    <w:p>
      <w:pPr>
        <w:spacing w:before="240" w:after="240"/>
        <w:rPr>
          <w:rFonts w:ascii="宋体" w:eastAsia="宋体" w:hAnsi="宋体" w:cs="宋体"/>
          <w:sz w:val="24"/>
          <w:szCs w:val="24"/>
        </w:rPr>
      </w:pPr>
      <w:r>
        <w:rPr>
          <w:rFonts w:ascii="宋体" w:eastAsia="宋体" w:hAnsi="宋体" w:cs="宋体"/>
        </w:rPr>
        <w:t>说话人2 03:09</w:t>
      </w:r>
      <w:r>
        <w:rPr>
          <w:rFonts w:ascii="宋体" w:eastAsia="宋体" w:hAnsi="宋体" w:cs="宋体"/>
        </w:rPr>
        <w:br/>
      </w:r>
      <w:r>
        <w:rPr>
          <w:rFonts w:ascii="宋体" w:eastAsia="宋体" w:hAnsi="宋体" w:cs="宋体"/>
        </w:rPr>
        <w:t>就是牛奶，</w:t>
      </w:r>
    </w:p>
    <w:p>
      <w:pPr>
        <w:spacing w:before="240" w:after="240"/>
        <w:rPr>
          <w:rFonts w:ascii="宋体" w:eastAsia="宋体" w:hAnsi="宋体" w:cs="宋体"/>
          <w:sz w:val="24"/>
          <w:szCs w:val="24"/>
        </w:rPr>
      </w:pPr>
      <w:r>
        <w:rPr>
          <w:rFonts w:ascii="宋体" w:eastAsia="宋体" w:hAnsi="宋体" w:cs="宋体"/>
        </w:rPr>
        <w:t>说话人1 03:11</w:t>
      </w:r>
      <w:r>
        <w:rPr>
          <w:rFonts w:ascii="宋体" w:eastAsia="宋体" w:hAnsi="宋体" w:cs="宋体"/>
        </w:rPr>
        <w:br/>
      </w:r>
      <w:r>
        <w:rPr>
          <w:rFonts w:ascii="宋体" w:eastAsia="宋体" w:hAnsi="宋体" w:cs="宋体"/>
        </w:rPr>
        <w:t>牛奶、红薯、红枣两。</w:t>
      </w:r>
    </w:p>
    <w:p>
      <w:pPr>
        <w:spacing w:before="240" w:after="240"/>
        <w:rPr>
          <w:rFonts w:ascii="宋体" w:eastAsia="宋体" w:hAnsi="宋体" w:cs="宋体"/>
          <w:sz w:val="24"/>
          <w:szCs w:val="24"/>
        </w:rPr>
      </w:pPr>
      <w:r>
        <w:rPr>
          <w:rFonts w:ascii="宋体" w:eastAsia="宋体" w:hAnsi="宋体" w:cs="宋体"/>
        </w:rPr>
        <w:t>说话人2 03:12</w:t>
      </w:r>
      <w:r>
        <w:rPr>
          <w:rFonts w:ascii="宋体" w:eastAsia="宋体" w:hAnsi="宋体" w:cs="宋体"/>
        </w:rPr>
        <w:br/>
      </w:r>
      <w:r>
        <w:rPr>
          <w:rFonts w:ascii="宋体" w:eastAsia="宋体" w:hAnsi="宋体" w:cs="宋体"/>
        </w:rPr>
        <w:t>红一白两中一阳就是核桃、中药材养还是。</w:t>
      </w:r>
    </w:p>
    <w:p>
      <w:pPr>
        <w:spacing w:before="240" w:after="240"/>
        <w:rPr>
          <w:rFonts w:ascii="宋体" w:eastAsia="宋体" w:hAnsi="宋体" w:cs="宋体"/>
          <w:sz w:val="24"/>
          <w:szCs w:val="24"/>
        </w:rPr>
      </w:pPr>
      <w:r>
        <w:rPr>
          <w:rFonts w:ascii="宋体" w:eastAsia="宋体" w:hAnsi="宋体" w:cs="宋体"/>
        </w:rPr>
        <w:t>说话人1 03:19</w:t>
      </w:r>
      <w:r>
        <w:rPr>
          <w:rFonts w:ascii="宋体" w:eastAsia="宋体" w:hAnsi="宋体" w:cs="宋体"/>
        </w:rPr>
        <w:br/>
      </w:r>
      <w:r>
        <w:rPr>
          <w:rFonts w:ascii="宋体" w:eastAsia="宋体" w:hAnsi="宋体" w:cs="宋体"/>
        </w:rPr>
        <w:t>养殖业。</w:t>
      </w:r>
    </w:p>
    <w:p>
      <w:pPr>
        <w:spacing w:before="240" w:after="240"/>
        <w:rPr>
          <w:rFonts w:ascii="宋体" w:eastAsia="宋体" w:hAnsi="宋体" w:cs="宋体"/>
          <w:sz w:val="24"/>
          <w:szCs w:val="24"/>
        </w:rPr>
      </w:pPr>
      <w:r>
        <w:rPr>
          <w:rFonts w:ascii="宋体" w:eastAsia="宋体" w:hAnsi="宋体" w:cs="宋体"/>
        </w:rPr>
        <w:t>说话人2 03:22</w:t>
      </w:r>
      <w:r>
        <w:rPr>
          <w:rFonts w:ascii="宋体" w:eastAsia="宋体" w:hAnsi="宋体" w:cs="宋体"/>
        </w:rPr>
        <w:br/>
      </w:r>
      <w:r>
        <w:rPr>
          <w:rFonts w:ascii="宋体" w:eastAsia="宋体" w:hAnsi="宋体" w:cs="宋体"/>
        </w:rPr>
        <w:t>这是根据行唐特色，然后县委县政府多年的提炼。</w:t>
      </w:r>
    </w:p>
    <w:p>
      <w:pPr>
        <w:spacing w:before="240" w:after="240"/>
        <w:rPr>
          <w:rFonts w:ascii="宋体" w:eastAsia="宋体" w:hAnsi="宋体" w:cs="宋体"/>
          <w:sz w:val="24"/>
          <w:szCs w:val="24"/>
        </w:rPr>
      </w:pPr>
      <w:r>
        <w:rPr>
          <w:rFonts w:ascii="宋体" w:eastAsia="宋体" w:hAnsi="宋体" w:cs="宋体"/>
        </w:rPr>
        <w:t>说话人1 03:27</w:t>
      </w:r>
      <w:r>
        <w:rPr>
          <w:rFonts w:ascii="宋体" w:eastAsia="宋体" w:hAnsi="宋体" w:cs="宋体"/>
        </w:rPr>
        <w:br/>
      </w:r>
      <w:r>
        <w:rPr>
          <w:rFonts w:ascii="宋体" w:eastAsia="宋体" w:hAnsi="宋体" w:cs="宋体"/>
        </w:rPr>
        <w:t>提炼出来的发展。</w:t>
      </w:r>
    </w:p>
    <w:p>
      <w:pPr>
        <w:spacing w:before="240" w:after="240"/>
        <w:rPr>
          <w:rFonts w:ascii="宋体" w:eastAsia="宋体" w:hAnsi="宋体" w:cs="宋体"/>
          <w:sz w:val="24"/>
          <w:szCs w:val="24"/>
        </w:rPr>
      </w:pPr>
      <w:r>
        <w:rPr>
          <w:rFonts w:ascii="宋体" w:eastAsia="宋体" w:hAnsi="宋体" w:cs="宋体"/>
        </w:rPr>
        <w:t>说话人2 03:30</w:t>
      </w:r>
      <w:r>
        <w:rPr>
          <w:rFonts w:ascii="宋体" w:eastAsia="宋体" w:hAnsi="宋体" w:cs="宋体"/>
        </w:rPr>
        <w:br/>
      </w:r>
      <w:r>
        <w:rPr>
          <w:rFonts w:ascii="宋体" w:eastAsia="宋体" w:hAnsi="宋体" w:cs="宋体"/>
        </w:rPr>
        <w:t>思路，这几年也发展的比较好，两红，一个红枣山区三个乡镇大概有16万亩，</w:t>
      </w:r>
    </w:p>
    <w:p>
      <w:pPr>
        <w:spacing w:before="240" w:after="240"/>
        <w:rPr>
          <w:rFonts w:ascii="宋体" w:eastAsia="宋体" w:hAnsi="宋体" w:cs="宋体"/>
          <w:sz w:val="24"/>
          <w:szCs w:val="24"/>
        </w:rPr>
      </w:pPr>
      <w:r>
        <w:rPr>
          <w:rFonts w:ascii="宋体" w:eastAsia="宋体" w:hAnsi="宋体" w:cs="宋体"/>
        </w:rPr>
        <w:t>说话人1 03:39</w:t>
      </w:r>
      <w:r>
        <w:rPr>
          <w:rFonts w:ascii="宋体" w:eastAsia="宋体" w:hAnsi="宋体" w:cs="宋体"/>
        </w:rPr>
        <w:br/>
      </w:r>
      <w:r>
        <w:rPr>
          <w:rFonts w:ascii="宋体" w:eastAsia="宋体" w:hAnsi="宋体" w:cs="宋体"/>
        </w:rPr>
        <w:t>红枣16万亩，</w:t>
      </w:r>
    </w:p>
    <w:p>
      <w:pPr>
        <w:spacing w:before="240" w:after="240"/>
        <w:rPr>
          <w:rFonts w:ascii="宋体" w:eastAsia="宋体" w:hAnsi="宋体" w:cs="宋体"/>
          <w:sz w:val="24"/>
          <w:szCs w:val="24"/>
        </w:rPr>
      </w:pPr>
      <w:r>
        <w:rPr>
          <w:rFonts w:ascii="宋体" w:eastAsia="宋体" w:hAnsi="宋体" w:cs="宋体"/>
        </w:rPr>
        <w:t>说话人2 03:41</w:t>
      </w:r>
      <w:r>
        <w:rPr>
          <w:rFonts w:ascii="宋体" w:eastAsia="宋体" w:hAnsi="宋体" w:cs="宋体"/>
        </w:rPr>
        <w:br/>
      </w:r>
      <w:r>
        <w:rPr>
          <w:rFonts w:ascii="宋体" w:eastAsia="宋体" w:hAnsi="宋体" w:cs="宋体"/>
        </w:rPr>
        <w:t>红枣也特别有特色，以葡萄为主，也皮薄、肉厚、核小，然后营养成分优于其他的枣。</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这几年我们也一直在。</w:t>
      </w:r>
    </w:p>
    <w:p>
      <w:pPr>
        <w:spacing w:before="240" w:after="240"/>
        <w:rPr>
          <w:rFonts w:ascii="宋体" w:eastAsia="宋体" w:hAnsi="宋体" w:cs="宋体"/>
          <w:sz w:val="24"/>
          <w:szCs w:val="24"/>
        </w:rPr>
      </w:pPr>
      <w:r>
        <w:rPr>
          <w:rFonts w:ascii="宋体" w:eastAsia="宋体" w:hAnsi="宋体" w:cs="宋体"/>
        </w:rPr>
        <w:t>说话人1 03:54</w:t>
      </w:r>
      <w:r>
        <w:rPr>
          <w:rFonts w:ascii="宋体" w:eastAsia="宋体" w:hAnsi="宋体" w:cs="宋体"/>
        </w:rPr>
        <w:br/>
      </w:r>
      <w:r>
        <w:rPr>
          <w:rFonts w:ascii="宋体" w:eastAsia="宋体" w:hAnsi="宋体" w:cs="宋体"/>
        </w:rPr>
        <w:t>扶持，</w:t>
      </w:r>
    </w:p>
    <w:p>
      <w:pPr>
        <w:spacing w:before="240" w:after="240"/>
        <w:rPr>
          <w:rFonts w:ascii="宋体" w:eastAsia="宋体" w:hAnsi="宋体" w:cs="宋体"/>
          <w:sz w:val="24"/>
          <w:szCs w:val="24"/>
        </w:rPr>
      </w:pPr>
      <w:r>
        <w:rPr>
          <w:rFonts w:ascii="宋体" w:eastAsia="宋体" w:hAnsi="宋体" w:cs="宋体"/>
        </w:rPr>
        <w:t>说话人2 03:56</w:t>
      </w:r>
      <w:r>
        <w:rPr>
          <w:rFonts w:ascii="宋体" w:eastAsia="宋体" w:hAnsi="宋体" w:cs="宋体"/>
        </w:rPr>
        <w:br/>
      </w:r>
      <w:r>
        <w:rPr>
          <w:rFonts w:ascii="宋体" w:eastAsia="宋体" w:hAnsi="宋体" w:cs="宋体"/>
        </w:rPr>
        <w:t>因为新疆大枣有冲击，受了不少影响，</w:t>
      </w:r>
    </w:p>
    <w:p>
      <w:pPr>
        <w:spacing w:before="240" w:after="240"/>
        <w:rPr>
          <w:rFonts w:ascii="宋体" w:eastAsia="宋体" w:hAnsi="宋体" w:cs="宋体"/>
          <w:sz w:val="24"/>
          <w:szCs w:val="24"/>
        </w:rPr>
      </w:pPr>
      <w:r>
        <w:rPr>
          <w:rFonts w:ascii="宋体" w:eastAsia="宋体" w:hAnsi="宋体" w:cs="宋体"/>
        </w:rPr>
        <w:t>说话人1 04:00</w:t>
      </w:r>
      <w:r>
        <w:rPr>
          <w:rFonts w:ascii="宋体" w:eastAsia="宋体" w:hAnsi="宋体" w:cs="宋体"/>
        </w:rPr>
        <w:br/>
      </w:r>
      <w:r>
        <w:rPr>
          <w:rFonts w:ascii="宋体" w:eastAsia="宋体" w:hAnsi="宋体" w:cs="宋体"/>
        </w:rPr>
        <w:t>就是新疆大枣涌入咱们这市场，你拒绝一切对。</w:t>
      </w:r>
    </w:p>
    <w:p>
      <w:pPr>
        <w:spacing w:before="240" w:after="240"/>
        <w:rPr>
          <w:rFonts w:ascii="宋体" w:eastAsia="宋体" w:hAnsi="宋体" w:cs="宋体"/>
          <w:sz w:val="24"/>
          <w:szCs w:val="24"/>
        </w:rPr>
      </w:pPr>
      <w:r>
        <w:rPr>
          <w:rFonts w:ascii="宋体" w:eastAsia="宋体" w:hAnsi="宋体" w:cs="宋体"/>
        </w:rPr>
        <w:t>说话人2 04:06</w:t>
      </w:r>
      <w:r>
        <w:rPr>
          <w:rFonts w:ascii="宋体" w:eastAsia="宋体" w:hAnsi="宋体" w:cs="宋体"/>
        </w:rPr>
        <w:br/>
      </w:r>
      <w:r>
        <w:rPr>
          <w:rFonts w:ascii="宋体" w:eastAsia="宋体" w:hAnsi="宋体" w:cs="宋体"/>
        </w:rPr>
        <w:t>还有红薯，我们也发展到2万多亩，2万多亩，一个是鲜食型烤食型，一个是淀粉加工项目，淀粉加工也有2万多亩。</w:t>
      </w:r>
    </w:p>
    <w:p>
      <w:pPr>
        <w:spacing w:before="240" w:after="240"/>
        <w:rPr>
          <w:rFonts w:ascii="宋体" w:eastAsia="宋体" w:hAnsi="宋体" w:cs="宋体"/>
          <w:sz w:val="24"/>
          <w:szCs w:val="24"/>
        </w:rPr>
      </w:pPr>
      <w:r>
        <w:rPr>
          <w:rFonts w:ascii="宋体" w:eastAsia="宋体" w:hAnsi="宋体" w:cs="宋体"/>
        </w:rPr>
        <w:t>说话人1 04:16</w:t>
      </w:r>
      <w:r>
        <w:rPr>
          <w:rFonts w:ascii="宋体" w:eastAsia="宋体" w:hAnsi="宋体" w:cs="宋体"/>
        </w:rPr>
        <w:br/>
      </w:r>
      <w:r>
        <w:rPr>
          <w:rFonts w:ascii="宋体" w:eastAsia="宋体" w:hAnsi="宋体" w:cs="宋体"/>
        </w:rPr>
        <w:t>2万多亩，</w:t>
      </w:r>
    </w:p>
    <w:p>
      <w:pPr>
        <w:spacing w:before="240" w:after="240"/>
        <w:rPr>
          <w:rFonts w:ascii="宋体" w:eastAsia="宋体" w:hAnsi="宋体" w:cs="宋体"/>
          <w:sz w:val="24"/>
          <w:szCs w:val="24"/>
        </w:rPr>
      </w:pPr>
      <w:r>
        <w:rPr>
          <w:rFonts w:ascii="宋体" w:eastAsia="宋体" w:hAnsi="宋体" w:cs="宋体"/>
        </w:rPr>
        <w:t>说话人2 04:18</w:t>
      </w:r>
      <w:r>
        <w:rPr>
          <w:rFonts w:ascii="宋体" w:eastAsia="宋体" w:hAnsi="宋体" w:cs="宋体"/>
        </w:rPr>
        <w:br/>
      </w:r>
      <w:r>
        <w:rPr>
          <w:rFonts w:ascii="宋体" w:eastAsia="宋体" w:hAnsi="宋体" w:cs="宋体"/>
        </w:rPr>
        <w:t>对以北我们是有传统养殖奶牛的习惯，三鹿出事的时候，我们高峰是达到12万头，</w:t>
      </w:r>
    </w:p>
    <w:p>
      <w:pPr>
        <w:spacing w:before="240" w:after="240"/>
        <w:rPr>
          <w:rFonts w:ascii="宋体" w:eastAsia="宋体" w:hAnsi="宋体" w:cs="宋体"/>
          <w:sz w:val="24"/>
          <w:szCs w:val="24"/>
        </w:rPr>
      </w:pPr>
      <w:r>
        <w:rPr>
          <w:rFonts w:ascii="宋体" w:eastAsia="宋体" w:hAnsi="宋体" w:cs="宋体"/>
        </w:rPr>
        <w:t>说话人1 04:28</w:t>
      </w:r>
      <w:r>
        <w:rPr>
          <w:rFonts w:ascii="宋体" w:eastAsia="宋体" w:hAnsi="宋体" w:cs="宋体"/>
        </w:rPr>
        <w:br/>
      </w:r>
      <w:r>
        <w:rPr>
          <w:rFonts w:ascii="宋体" w:eastAsia="宋体" w:hAnsi="宋体" w:cs="宋体"/>
        </w:rPr>
        <w:t>12万头承接三路流出来的市场，</w:t>
      </w:r>
    </w:p>
    <w:p>
      <w:pPr>
        <w:spacing w:before="240" w:after="240"/>
        <w:rPr>
          <w:rFonts w:ascii="宋体" w:eastAsia="宋体" w:hAnsi="宋体" w:cs="宋体"/>
          <w:sz w:val="24"/>
          <w:szCs w:val="24"/>
        </w:rPr>
      </w:pPr>
      <w:r>
        <w:rPr>
          <w:rFonts w:ascii="宋体" w:eastAsia="宋体" w:hAnsi="宋体" w:cs="宋体"/>
        </w:rPr>
        <w:t>说话人2 04:33</w:t>
      </w:r>
      <w:r>
        <w:rPr>
          <w:rFonts w:ascii="宋体" w:eastAsia="宋体" w:hAnsi="宋体" w:cs="宋体"/>
        </w:rPr>
        <w:br/>
      </w:r>
      <w:r>
        <w:rPr>
          <w:rFonts w:ascii="宋体" w:eastAsia="宋体" w:hAnsi="宋体" w:cs="宋体"/>
        </w:rPr>
        <w:t>不是三鹿不是品牌，是我们的品牌，品牌出事以后那个牌子就没溢价效应了，然后养殖就受到冲击宰牛，然后岛内出现那个现象是07年008年的。</w:t>
      </w:r>
    </w:p>
    <w:p>
      <w:pPr>
        <w:spacing w:before="240" w:after="240"/>
        <w:rPr>
          <w:rFonts w:ascii="宋体" w:eastAsia="宋体" w:hAnsi="宋体" w:cs="宋体"/>
          <w:sz w:val="24"/>
          <w:szCs w:val="24"/>
        </w:rPr>
      </w:pPr>
      <w:r>
        <w:rPr>
          <w:rFonts w:ascii="宋体" w:eastAsia="宋体" w:hAnsi="宋体" w:cs="宋体"/>
        </w:rPr>
        <w:t>说话人1 04:48</w:t>
      </w:r>
      <w:r>
        <w:rPr>
          <w:rFonts w:ascii="宋体" w:eastAsia="宋体" w:hAnsi="宋体" w:cs="宋体"/>
        </w:rPr>
        <w:br/>
      </w:r>
      <w:r>
        <w:rPr>
          <w:rFonts w:ascii="宋体" w:eastAsia="宋体" w:hAnsi="宋体" w:cs="宋体"/>
        </w:rPr>
        <w:t>时候宰了12万头那种，</w:t>
      </w:r>
    </w:p>
    <w:p>
      <w:pPr>
        <w:spacing w:before="240" w:after="240"/>
        <w:rPr>
          <w:rFonts w:ascii="宋体" w:eastAsia="宋体" w:hAnsi="宋体" w:cs="宋体"/>
          <w:sz w:val="24"/>
          <w:szCs w:val="24"/>
        </w:rPr>
      </w:pPr>
      <w:r>
        <w:rPr>
          <w:rFonts w:ascii="宋体" w:eastAsia="宋体" w:hAnsi="宋体" w:cs="宋体"/>
        </w:rPr>
        <w:t>说话人2 04:51</w:t>
      </w:r>
      <w:r>
        <w:rPr>
          <w:rFonts w:ascii="宋体" w:eastAsia="宋体" w:hAnsi="宋体" w:cs="宋体"/>
        </w:rPr>
        <w:br/>
      </w:r>
      <w:r>
        <w:rPr>
          <w:rFonts w:ascii="宋体" w:eastAsia="宋体" w:hAnsi="宋体" w:cs="宋体"/>
        </w:rPr>
        <w:t>我们种植量的养殖规模就缩小了，这个事到现在还有65万6。</w:t>
      </w:r>
    </w:p>
    <w:p>
      <w:pPr>
        <w:spacing w:before="240" w:after="240"/>
        <w:rPr>
          <w:rFonts w:ascii="宋体" w:eastAsia="宋体" w:hAnsi="宋体" w:cs="宋体"/>
          <w:sz w:val="24"/>
          <w:szCs w:val="24"/>
        </w:rPr>
      </w:pPr>
      <w:r>
        <w:rPr>
          <w:rFonts w:ascii="宋体" w:eastAsia="宋体" w:hAnsi="宋体" w:cs="宋体"/>
        </w:rPr>
        <w:t>说话人1 04:58</w:t>
      </w:r>
      <w:r>
        <w:rPr>
          <w:rFonts w:ascii="宋体" w:eastAsia="宋体" w:hAnsi="宋体" w:cs="宋体"/>
        </w:rPr>
        <w:br/>
      </w:r>
      <w:r>
        <w:rPr>
          <w:rFonts w:ascii="宋体" w:eastAsia="宋体" w:hAnsi="宋体" w:cs="宋体"/>
        </w:rPr>
        <w:t>.5万头，</w:t>
      </w:r>
    </w:p>
    <w:p>
      <w:pPr>
        <w:spacing w:before="240" w:after="240"/>
        <w:rPr>
          <w:rFonts w:ascii="宋体" w:eastAsia="宋体" w:hAnsi="宋体" w:cs="宋体"/>
          <w:sz w:val="24"/>
          <w:szCs w:val="24"/>
        </w:rPr>
      </w:pPr>
      <w:r>
        <w:rPr>
          <w:rFonts w:ascii="宋体" w:eastAsia="宋体" w:hAnsi="宋体" w:cs="宋体"/>
        </w:rPr>
        <w:t>说话人2 04:59</w:t>
      </w:r>
      <w:r>
        <w:rPr>
          <w:rFonts w:ascii="宋体" w:eastAsia="宋体" w:hAnsi="宋体" w:cs="宋体"/>
        </w:rPr>
        <w:br/>
      </w:r>
      <w:r>
        <w:rPr>
          <w:rFonts w:ascii="宋体" w:eastAsia="宋体" w:hAnsi="宋体" w:cs="宋体"/>
        </w:rPr>
        <w:t>日产下来有900 900。</w:t>
      </w:r>
    </w:p>
    <w:p>
      <w:pPr>
        <w:spacing w:before="240" w:after="240"/>
        <w:rPr>
          <w:rFonts w:ascii="宋体" w:eastAsia="宋体" w:hAnsi="宋体" w:cs="宋体"/>
          <w:sz w:val="24"/>
          <w:szCs w:val="24"/>
        </w:rPr>
      </w:pPr>
      <w:r>
        <w:rPr>
          <w:rFonts w:ascii="宋体" w:eastAsia="宋体" w:hAnsi="宋体" w:cs="宋体"/>
        </w:rPr>
        <w:t>说话人1 05:02</w:t>
      </w:r>
      <w:r>
        <w:rPr>
          <w:rFonts w:ascii="宋体" w:eastAsia="宋体" w:hAnsi="宋体" w:cs="宋体"/>
        </w:rPr>
        <w:br/>
      </w:r>
      <w:r>
        <w:rPr>
          <w:rFonts w:ascii="宋体" w:eastAsia="宋体" w:hAnsi="宋体" w:cs="宋体"/>
        </w:rPr>
        <w:t>900吨，这是。</w:t>
      </w:r>
    </w:p>
    <w:p>
      <w:pPr>
        <w:spacing w:before="240" w:after="240"/>
        <w:rPr>
          <w:rFonts w:ascii="宋体" w:eastAsia="宋体" w:hAnsi="宋体" w:cs="宋体"/>
          <w:sz w:val="24"/>
          <w:szCs w:val="24"/>
        </w:rPr>
      </w:pPr>
      <w:r>
        <w:rPr>
          <w:rFonts w:ascii="宋体" w:eastAsia="宋体" w:hAnsi="宋体" w:cs="宋体"/>
        </w:rPr>
        <w:t>说话人2 05:04</w:t>
      </w:r>
      <w:r>
        <w:rPr>
          <w:rFonts w:ascii="宋体" w:eastAsia="宋体" w:hAnsi="宋体" w:cs="宋体"/>
        </w:rPr>
        <w:br/>
      </w:r>
      <w:r>
        <w:rPr>
          <w:rFonts w:ascii="宋体" w:eastAsia="宋体" w:hAnsi="宋体" w:cs="宋体"/>
        </w:rPr>
        <w:t>我们三大特色，然后我们还是全国奶业强镇在我们这儿，乳业产业地儿还是河北省的乳业集群，</w:t>
      </w:r>
    </w:p>
    <w:p>
      <w:pPr>
        <w:spacing w:before="240" w:after="240"/>
        <w:rPr>
          <w:rFonts w:ascii="宋体" w:eastAsia="宋体" w:hAnsi="宋体" w:cs="宋体"/>
          <w:sz w:val="24"/>
          <w:szCs w:val="24"/>
        </w:rPr>
      </w:pPr>
      <w:r>
        <w:rPr>
          <w:rFonts w:ascii="宋体" w:eastAsia="宋体" w:hAnsi="宋体" w:cs="宋体"/>
        </w:rPr>
        <w:t>说话人1 05:19</w:t>
      </w:r>
      <w:r>
        <w:rPr>
          <w:rFonts w:ascii="宋体" w:eastAsia="宋体" w:hAnsi="宋体" w:cs="宋体"/>
        </w:rPr>
        <w:br/>
      </w:r>
      <w:r>
        <w:rPr>
          <w:rFonts w:ascii="宋体" w:eastAsia="宋体" w:hAnsi="宋体" w:cs="宋体"/>
        </w:rPr>
        <w:t>如意河北省的地区，对都在咱们这儿。</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对那一个比较大的特色的一个奶业的。</w:t>
      </w:r>
    </w:p>
    <w:p>
      <w:pPr>
        <w:spacing w:before="240" w:after="240"/>
        <w:rPr>
          <w:rFonts w:ascii="宋体" w:eastAsia="宋体" w:hAnsi="宋体" w:cs="宋体"/>
          <w:sz w:val="24"/>
          <w:szCs w:val="24"/>
        </w:rPr>
      </w:pPr>
      <w:r>
        <w:rPr>
          <w:rFonts w:ascii="宋体" w:eastAsia="宋体" w:hAnsi="宋体" w:cs="宋体"/>
        </w:rPr>
        <w:t>说话人2 05:26</w:t>
      </w:r>
      <w:r>
        <w:rPr>
          <w:rFonts w:ascii="宋体" w:eastAsia="宋体" w:hAnsi="宋体" w:cs="宋体"/>
        </w:rPr>
        <w:br/>
      </w:r>
      <w:r>
        <w:rPr>
          <w:rFonts w:ascii="宋体" w:eastAsia="宋体" w:hAnsi="宋体" w:cs="宋体"/>
        </w:rPr>
        <w:t>地区就在行头，他从清初种植到饲养到武器，到。</w:t>
      </w:r>
    </w:p>
    <w:p>
      <w:pPr>
        <w:spacing w:before="240" w:after="240"/>
        <w:rPr>
          <w:rFonts w:ascii="宋体" w:eastAsia="宋体" w:hAnsi="宋体" w:cs="宋体"/>
          <w:sz w:val="24"/>
          <w:szCs w:val="24"/>
        </w:rPr>
      </w:pPr>
      <w:r>
        <w:rPr>
          <w:rFonts w:ascii="宋体" w:eastAsia="宋体" w:hAnsi="宋体" w:cs="宋体"/>
        </w:rPr>
        <w:t>说话人1 05:36</w:t>
      </w:r>
      <w:r>
        <w:rPr>
          <w:rFonts w:ascii="宋体" w:eastAsia="宋体" w:hAnsi="宋体" w:cs="宋体"/>
        </w:rPr>
        <w:br/>
      </w:r>
      <w:r>
        <w:rPr>
          <w:rFonts w:ascii="宋体" w:eastAsia="宋体" w:hAnsi="宋体" w:cs="宋体"/>
        </w:rPr>
        <w:t>机械加工，对。</w:t>
      </w:r>
    </w:p>
    <w:p>
      <w:pPr>
        <w:spacing w:before="240" w:after="240"/>
        <w:rPr>
          <w:rFonts w:ascii="宋体" w:eastAsia="宋体" w:hAnsi="宋体" w:cs="宋体"/>
          <w:sz w:val="24"/>
          <w:szCs w:val="24"/>
        </w:rPr>
      </w:pPr>
      <w:r>
        <w:rPr>
          <w:rFonts w:ascii="宋体" w:eastAsia="宋体" w:hAnsi="宋体" w:cs="宋体"/>
        </w:rPr>
        <w:t>说话人2 05:38</w:t>
      </w:r>
      <w:r>
        <w:rPr>
          <w:rFonts w:ascii="宋体" w:eastAsia="宋体" w:hAnsi="宋体" w:cs="宋体"/>
        </w:rPr>
        <w:br/>
      </w:r>
      <w:r>
        <w:rPr>
          <w:rFonts w:ascii="宋体" w:eastAsia="宋体" w:hAnsi="宋体" w:cs="宋体"/>
        </w:rPr>
        <w:t>然后叫到销售全产业链，</w:t>
      </w:r>
    </w:p>
    <w:p>
      <w:pPr>
        <w:spacing w:before="240" w:after="240"/>
        <w:rPr>
          <w:rFonts w:ascii="宋体" w:eastAsia="宋体" w:hAnsi="宋体" w:cs="宋体"/>
          <w:sz w:val="24"/>
          <w:szCs w:val="24"/>
        </w:rPr>
      </w:pPr>
      <w:r>
        <w:rPr>
          <w:rFonts w:ascii="宋体" w:eastAsia="宋体" w:hAnsi="宋体" w:cs="宋体"/>
        </w:rPr>
        <w:t>说话人1 05:43</w:t>
      </w:r>
      <w:r>
        <w:rPr>
          <w:rFonts w:ascii="宋体" w:eastAsia="宋体" w:hAnsi="宋体" w:cs="宋体"/>
        </w:rPr>
        <w:br/>
      </w:r>
      <w:r>
        <w:rPr>
          <w:rFonts w:ascii="宋体" w:eastAsia="宋体" w:hAnsi="宋体" w:cs="宋体"/>
        </w:rPr>
        <w:t>全产业都在，包括从养殖种草一直到卖出奶都在怎么着，还有加工，加工生产也有人。</w:t>
      </w:r>
    </w:p>
    <w:p>
      <w:pPr>
        <w:spacing w:before="240" w:after="240"/>
        <w:rPr>
          <w:rFonts w:ascii="宋体" w:eastAsia="宋体" w:hAnsi="宋体" w:cs="宋体"/>
          <w:sz w:val="24"/>
          <w:szCs w:val="24"/>
        </w:rPr>
      </w:pPr>
      <w:r>
        <w:rPr>
          <w:rFonts w:ascii="宋体" w:eastAsia="宋体" w:hAnsi="宋体" w:cs="宋体"/>
        </w:rPr>
        <w:t>说话人2 05:56</w:t>
      </w:r>
      <w:r>
        <w:rPr>
          <w:rFonts w:ascii="宋体" w:eastAsia="宋体" w:hAnsi="宋体" w:cs="宋体"/>
        </w:rPr>
        <w:br/>
      </w:r>
      <w:r>
        <w:rPr>
          <w:rFonts w:ascii="宋体" w:eastAsia="宋体" w:hAnsi="宋体" w:cs="宋体"/>
        </w:rPr>
        <w:t>这是我们的两红一白，主要是两红一白两种一养。后来提的不是特别想，因为核桃后来经济作物也不是很好卖，也就没再发展。</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中药材我们也有大概5万5万亩中药材，行唐防风、丹参都是特别有名的，行唐白茅根国家商标局注册的5万亩中药材，对。</w:t>
      </w:r>
    </w:p>
    <w:p>
      <w:pPr>
        <w:spacing w:before="240" w:after="240"/>
        <w:rPr>
          <w:rFonts w:ascii="宋体" w:eastAsia="宋体" w:hAnsi="宋体" w:cs="宋体"/>
          <w:sz w:val="24"/>
          <w:szCs w:val="24"/>
        </w:rPr>
      </w:pPr>
      <w:r>
        <w:rPr>
          <w:rFonts w:ascii="宋体" w:eastAsia="宋体" w:hAnsi="宋体" w:cs="宋体"/>
        </w:rPr>
        <w:t>说话人1 06:27</w:t>
      </w:r>
      <w:r>
        <w:rPr>
          <w:rFonts w:ascii="宋体" w:eastAsia="宋体" w:hAnsi="宋体" w:cs="宋体"/>
        </w:rPr>
        <w:br/>
      </w:r>
      <w:r>
        <w:rPr>
          <w:rFonts w:ascii="宋体" w:eastAsia="宋体" w:hAnsi="宋体" w:cs="宋体"/>
        </w:rPr>
        <w:t>然后养殖业应该是。</w:t>
      </w:r>
    </w:p>
    <w:p>
      <w:pPr>
        <w:spacing w:before="240" w:after="240"/>
        <w:rPr>
          <w:rFonts w:ascii="宋体" w:eastAsia="宋体" w:hAnsi="宋体" w:cs="宋体"/>
          <w:sz w:val="24"/>
          <w:szCs w:val="24"/>
        </w:rPr>
      </w:pPr>
      <w:r>
        <w:rPr>
          <w:rFonts w:ascii="宋体" w:eastAsia="宋体" w:hAnsi="宋体" w:cs="宋体"/>
        </w:rPr>
        <w:t>说话人2 06:29</w:t>
      </w:r>
      <w:r>
        <w:rPr>
          <w:rFonts w:ascii="宋体" w:eastAsia="宋体" w:hAnsi="宋体" w:cs="宋体"/>
        </w:rPr>
        <w:br/>
      </w:r>
      <w:r>
        <w:rPr>
          <w:rFonts w:ascii="宋体" w:eastAsia="宋体" w:hAnsi="宋体" w:cs="宋体"/>
        </w:rPr>
        <w:t>对养殖我们还有一个以前1,000万只蛋鸡，</w:t>
      </w:r>
    </w:p>
    <w:p>
      <w:pPr>
        <w:spacing w:before="240" w:after="240"/>
        <w:rPr>
          <w:rFonts w:ascii="宋体" w:eastAsia="宋体" w:hAnsi="宋体" w:cs="宋体"/>
          <w:sz w:val="24"/>
          <w:szCs w:val="24"/>
        </w:rPr>
      </w:pPr>
      <w:r>
        <w:rPr>
          <w:rFonts w:ascii="宋体" w:eastAsia="宋体" w:hAnsi="宋体" w:cs="宋体"/>
        </w:rPr>
        <w:t>说话人1 06:33</w:t>
      </w:r>
      <w:r>
        <w:rPr>
          <w:rFonts w:ascii="宋体" w:eastAsia="宋体" w:hAnsi="宋体" w:cs="宋体"/>
        </w:rPr>
        <w:br/>
      </w:r>
      <w:r>
        <w:rPr>
          <w:rFonts w:ascii="宋体" w:eastAsia="宋体" w:hAnsi="宋体" w:cs="宋体"/>
        </w:rPr>
        <w:t>1,000万只。</w:t>
      </w:r>
    </w:p>
    <w:p>
      <w:pPr>
        <w:spacing w:before="240" w:after="240"/>
        <w:rPr>
          <w:rFonts w:ascii="宋体" w:eastAsia="宋体" w:hAnsi="宋体" w:cs="宋体"/>
          <w:sz w:val="24"/>
          <w:szCs w:val="24"/>
        </w:rPr>
      </w:pPr>
      <w:r>
        <w:rPr>
          <w:rFonts w:ascii="宋体" w:eastAsia="宋体" w:hAnsi="宋体" w:cs="宋体"/>
        </w:rPr>
        <w:t>说话人2 06:35</w:t>
      </w:r>
      <w:r>
        <w:rPr>
          <w:rFonts w:ascii="宋体" w:eastAsia="宋体" w:hAnsi="宋体" w:cs="宋体"/>
        </w:rPr>
        <w:br/>
      </w:r>
      <w:r>
        <w:rPr>
          <w:rFonts w:ascii="宋体" w:eastAsia="宋体" w:hAnsi="宋体" w:cs="宋体"/>
        </w:rPr>
        <w:t>现在北京你们吃的鸡蛋可能就是我们。</w:t>
      </w:r>
    </w:p>
    <w:p>
      <w:pPr>
        <w:spacing w:before="240" w:after="240"/>
        <w:rPr>
          <w:rFonts w:ascii="宋体" w:eastAsia="宋体" w:hAnsi="宋体" w:cs="宋体"/>
          <w:sz w:val="24"/>
          <w:szCs w:val="24"/>
        </w:rPr>
      </w:pPr>
      <w:r>
        <w:rPr>
          <w:rFonts w:ascii="宋体" w:eastAsia="宋体" w:hAnsi="宋体" w:cs="宋体"/>
        </w:rPr>
        <w:t>说话人1 06:38</w:t>
      </w:r>
      <w:r>
        <w:rPr>
          <w:rFonts w:ascii="宋体" w:eastAsia="宋体" w:hAnsi="宋体" w:cs="宋体"/>
        </w:rPr>
        <w:br/>
      </w:r>
      <w:r>
        <w:rPr>
          <w:rFonts w:ascii="宋体" w:eastAsia="宋体" w:hAnsi="宋体" w:cs="宋体"/>
        </w:rPr>
        <w:t>新发地市场的80%都是新发地80%我确实我们家离新发地很近，大的市场80%都是我们的，</w:t>
      </w:r>
    </w:p>
    <w:p>
      <w:pPr>
        <w:spacing w:before="240" w:after="240"/>
        <w:rPr>
          <w:rFonts w:ascii="宋体" w:eastAsia="宋体" w:hAnsi="宋体" w:cs="宋体"/>
          <w:sz w:val="24"/>
          <w:szCs w:val="24"/>
        </w:rPr>
      </w:pPr>
      <w:r>
        <w:rPr>
          <w:rFonts w:ascii="宋体" w:eastAsia="宋体" w:hAnsi="宋体" w:cs="宋体"/>
        </w:rPr>
        <w:t>说话人2 06:48</w:t>
      </w:r>
      <w:r>
        <w:rPr>
          <w:rFonts w:ascii="宋体" w:eastAsia="宋体" w:hAnsi="宋体" w:cs="宋体"/>
        </w:rPr>
        <w:br/>
      </w:r>
      <w:r>
        <w:rPr>
          <w:rFonts w:ascii="宋体" w:eastAsia="宋体" w:hAnsi="宋体" w:cs="宋体"/>
        </w:rPr>
        <w:t>3000升汤药不够，新发鸡蛋估计他就断。</w:t>
      </w:r>
    </w:p>
    <w:p>
      <w:pPr>
        <w:spacing w:before="240" w:after="240"/>
        <w:rPr>
          <w:rFonts w:ascii="宋体" w:eastAsia="宋体" w:hAnsi="宋体" w:cs="宋体"/>
          <w:sz w:val="24"/>
          <w:szCs w:val="24"/>
        </w:rPr>
      </w:pPr>
      <w:r>
        <w:rPr>
          <w:rFonts w:ascii="宋体" w:eastAsia="宋体" w:hAnsi="宋体" w:cs="宋体"/>
        </w:rPr>
        <w:t>说话人1 06:51</w:t>
      </w:r>
      <w:r>
        <w:rPr>
          <w:rFonts w:ascii="宋体" w:eastAsia="宋体" w:hAnsi="宋体" w:cs="宋体"/>
        </w:rPr>
        <w:br/>
      </w:r>
      <w:r>
        <w:rPr>
          <w:rFonts w:ascii="宋体" w:eastAsia="宋体" w:hAnsi="宋体" w:cs="宋体"/>
        </w:rPr>
        <w:t>了，明白了。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当年疫情新发地出疫情还是弄的挺事挺大的，对弄挺大，但是对菜价有不少影响，就是80%都是咱们的。对可以，他一天需要。</w:t>
      </w:r>
    </w:p>
    <w:p>
      <w:pPr>
        <w:spacing w:before="240" w:after="240"/>
        <w:rPr>
          <w:rFonts w:ascii="宋体" w:eastAsia="宋体" w:hAnsi="宋体" w:cs="宋体"/>
          <w:sz w:val="24"/>
          <w:szCs w:val="24"/>
        </w:rPr>
      </w:pPr>
      <w:r>
        <w:rPr>
          <w:rFonts w:ascii="宋体" w:eastAsia="宋体" w:hAnsi="宋体" w:cs="宋体"/>
        </w:rPr>
        <w:t>说话人2 07:07</w:t>
      </w:r>
      <w:r>
        <w:rPr>
          <w:rFonts w:ascii="宋体" w:eastAsia="宋体" w:hAnsi="宋体" w:cs="宋体"/>
        </w:rPr>
        <w:br/>
      </w:r>
      <w:r>
        <w:rPr>
          <w:rFonts w:ascii="宋体" w:eastAsia="宋体" w:hAnsi="宋体" w:cs="宋体"/>
        </w:rPr>
        <w:t>900吨，新发地。</w:t>
      </w:r>
    </w:p>
    <w:p>
      <w:pPr>
        <w:spacing w:before="240" w:after="240"/>
        <w:rPr>
          <w:rFonts w:ascii="宋体" w:eastAsia="宋体" w:hAnsi="宋体" w:cs="宋体"/>
          <w:sz w:val="24"/>
          <w:szCs w:val="24"/>
        </w:rPr>
      </w:pPr>
      <w:r>
        <w:rPr>
          <w:rFonts w:ascii="宋体" w:eastAsia="宋体" w:hAnsi="宋体" w:cs="宋体"/>
        </w:rPr>
        <w:t>说话人1 07:11</w:t>
      </w:r>
      <w:r>
        <w:rPr>
          <w:rFonts w:ascii="宋体" w:eastAsia="宋体" w:hAnsi="宋体" w:cs="宋体"/>
        </w:rPr>
        <w:br/>
      </w:r>
      <w:r>
        <w:rPr>
          <w:rFonts w:ascii="宋体" w:eastAsia="宋体" w:hAnsi="宋体" w:cs="宋体"/>
        </w:rPr>
        <w:t>900 900吨鸡蛋，700 720720吨鸡蛋。可以。还有咱们有这么多产业，就是咱们在做这些产业的同时，咱们是有一一种什么样的模式就是去运行或者是去支持这些，还有一个是从我们县级层面顶层设计有设计。</w:t>
      </w:r>
    </w:p>
    <w:p>
      <w:pPr>
        <w:spacing w:before="240" w:after="240"/>
        <w:rPr>
          <w:rFonts w:ascii="宋体" w:eastAsia="宋体" w:hAnsi="宋体" w:cs="宋体"/>
          <w:sz w:val="24"/>
          <w:szCs w:val="24"/>
        </w:rPr>
      </w:pPr>
      <w:r>
        <w:rPr>
          <w:rFonts w:ascii="宋体" w:eastAsia="宋体" w:hAnsi="宋体" w:cs="宋体"/>
        </w:rPr>
        <w:t>说话人2 07:38</w:t>
      </w:r>
      <w:r>
        <w:rPr>
          <w:rFonts w:ascii="宋体" w:eastAsia="宋体" w:hAnsi="宋体" w:cs="宋体"/>
        </w:rPr>
        <w:br/>
      </w:r>
      <w:r>
        <w:rPr>
          <w:rFonts w:ascii="宋体" w:eastAsia="宋体" w:hAnsi="宋体" w:cs="宋体"/>
        </w:rPr>
        <w:t>产业奖补，奖补，这是我们经过县级的农村领导小组会，农村领导小组通过的奖补政策，你种什么每年有调整，根据上边农业产业的发展导向，我们有挑战，中药材，还有红薯、枣树，还有其他一些小众品种，小众品种都有讲过，成方连片的达到100亩以上，50亩以上有一个500亩以上，还有1000亩以上，</w:t>
      </w:r>
    </w:p>
    <w:p>
      <w:pPr>
        <w:spacing w:before="240" w:after="240"/>
        <w:rPr>
          <w:rFonts w:ascii="宋体" w:eastAsia="宋体" w:hAnsi="宋体" w:cs="宋体"/>
          <w:sz w:val="24"/>
          <w:szCs w:val="24"/>
        </w:rPr>
      </w:pPr>
      <w:r>
        <w:rPr>
          <w:rFonts w:ascii="宋体" w:eastAsia="宋体" w:hAnsi="宋体" w:cs="宋体"/>
        </w:rPr>
        <w:t>说话人1 08:13</w:t>
      </w:r>
      <w:r>
        <w:rPr>
          <w:rFonts w:ascii="宋体" w:eastAsia="宋体" w:hAnsi="宋体" w:cs="宋体"/>
        </w:rPr>
        <w:br/>
      </w:r>
      <w:r>
        <w:rPr>
          <w:rFonts w:ascii="宋体" w:eastAsia="宋体" w:hAnsi="宋体" w:cs="宋体"/>
        </w:rPr>
        <w:t>这个是咱们行唐的特色是吧？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达到一定亩数，有这种奖补。主要是奖补哪些。</w:t>
      </w:r>
    </w:p>
    <w:p>
      <w:pPr>
        <w:spacing w:before="240" w:after="240"/>
        <w:rPr>
          <w:rFonts w:ascii="宋体" w:eastAsia="宋体" w:hAnsi="宋体" w:cs="宋体"/>
          <w:sz w:val="24"/>
          <w:szCs w:val="24"/>
        </w:rPr>
      </w:pPr>
      <w:r>
        <w:rPr>
          <w:rFonts w:ascii="宋体" w:eastAsia="宋体" w:hAnsi="宋体" w:cs="宋体"/>
        </w:rPr>
        <w:t>说话人2 08:20</w:t>
      </w:r>
      <w:r>
        <w:rPr>
          <w:rFonts w:ascii="宋体" w:eastAsia="宋体" w:hAnsi="宋体" w:cs="宋体"/>
        </w:rPr>
        <w:br/>
      </w:r>
      <w:r>
        <w:rPr>
          <w:rFonts w:ascii="宋体" w:eastAsia="宋体" w:hAnsi="宋体" w:cs="宋体"/>
        </w:rPr>
        <w:t>产业，每年都。</w:t>
      </w:r>
    </w:p>
    <w:p>
      <w:pPr>
        <w:spacing w:before="240" w:after="240"/>
        <w:rPr>
          <w:rFonts w:ascii="宋体" w:eastAsia="宋体" w:hAnsi="宋体" w:cs="宋体"/>
          <w:sz w:val="24"/>
          <w:szCs w:val="24"/>
        </w:rPr>
      </w:pPr>
      <w:r>
        <w:rPr>
          <w:rFonts w:ascii="宋体" w:eastAsia="宋体" w:hAnsi="宋体" w:cs="宋体"/>
        </w:rPr>
        <w:t>说话人1 08:22</w:t>
      </w:r>
      <w:r>
        <w:rPr>
          <w:rFonts w:ascii="宋体" w:eastAsia="宋体" w:hAnsi="宋体" w:cs="宋体"/>
        </w:rPr>
        <w:br/>
      </w:r>
      <w:r>
        <w:rPr>
          <w:rFonts w:ascii="宋体" w:eastAsia="宋体" w:hAnsi="宋体" w:cs="宋体"/>
        </w:rPr>
        <w:t>每年都不一样，每年都不太一样，都有调整，我刚才都有调整，刚才说的两红一白两中一养都在奖补范围内，就是常在奖补范围，原有的固定住了我们。</w:t>
      </w:r>
    </w:p>
    <w:p>
      <w:pPr>
        <w:spacing w:before="240" w:after="240"/>
        <w:rPr>
          <w:rFonts w:ascii="宋体" w:eastAsia="宋体" w:hAnsi="宋体" w:cs="宋体"/>
          <w:sz w:val="24"/>
          <w:szCs w:val="24"/>
        </w:rPr>
      </w:pPr>
      <w:r>
        <w:rPr>
          <w:rFonts w:ascii="宋体" w:eastAsia="宋体" w:hAnsi="宋体" w:cs="宋体"/>
        </w:rPr>
        <w:t>说话人2 08:33</w:t>
      </w:r>
      <w:r>
        <w:rPr>
          <w:rFonts w:ascii="宋体" w:eastAsia="宋体" w:hAnsi="宋体" w:cs="宋体"/>
        </w:rPr>
        <w:br/>
      </w:r>
      <w:r>
        <w:rPr>
          <w:rFonts w:ascii="宋体" w:eastAsia="宋体" w:hAnsi="宋体" w:cs="宋体"/>
        </w:rPr>
        <w:t>这个奖补的目的是引导规模往大发展，往好发展，然后就是说你不是说你今年种这一块有奖补，明年还能拿奖补，是扩大的部分才有，扩大的部分才有，所以这是一个引导作用。</w:t>
      </w:r>
    </w:p>
    <w:p>
      <w:pPr>
        <w:spacing w:before="240" w:after="240"/>
        <w:rPr>
          <w:rFonts w:ascii="宋体" w:eastAsia="宋体" w:hAnsi="宋体" w:cs="宋体"/>
          <w:sz w:val="24"/>
          <w:szCs w:val="24"/>
        </w:rPr>
      </w:pPr>
      <w:r>
        <w:rPr>
          <w:rFonts w:ascii="宋体" w:eastAsia="宋体" w:hAnsi="宋体" w:cs="宋体"/>
        </w:rPr>
        <w:t>说话人1 08:46</w:t>
      </w:r>
      <w:r>
        <w:rPr>
          <w:rFonts w:ascii="宋体" w:eastAsia="宋体" w:hAnsi="宋体" w:cs="宋体"/>
        </w:rPr>
        <w:br/>
      </w:r>
      <w:r>
        <w:rPr>
          <w:rFonts w:ascii="宋体" w:eastAsia="宋体" w:hAnsi="宋体" w:cs="宋体"/>
        </w:rPr>
        <w:t>引导作用就是说如果还保持原状，明年奖补就没有了，只能扩大明白，</w:t>
      </w:r>
    </w:p>
    <w:p>
      <w:pPr>
        <w:spacing w:before="240" w:after="240"/>
        <w:rPr>
          <w:rFonts w:ascii="宋体" w:eastAsia="宋体" w:hAnsi="宋体" w:cs="宋体"/>
          <w:sz w:val="24"/>
          <w:szCs w:val="24"/>
        </w:rPr>
      </w:pPr>
      <w:r>
        <w:rPr>
          <w:rFonts w:ascii="宋体" w:eastAsia="宋体" w:hAnsi="宋体" w:cs="宋体"/>
        </w:rPr>
        <w:t>说话人2 08:52</w:t>
      </w:r>
      <w:r>
        <w:rPr>
          <w:rFonts w:ascii="宋体" w:eastAsia="宋体" w:hAnsi="宋体" w:cs="宋体"/>
        </w:rPr>
        <w:br/>
      </w:r>
      <w:r>
        <w:rPr>
          <w:rFonts w:ascii="宋体" w:eastAsia="宋体" w:hAnsi="宋体" w:cs="宋体"/>
        </w:rPr>
        <w:t>都有我们验收的时候都有GPS定位。</w:t>
      </w:r>
    </w:p>
    <w:p>
      <w:pPr>
        <w:spacing w:before="240" w:after="240"/>
        <w:rPr>
          <w:rFonts w:ascii="宋体" w:eastAsia="宋体" w:hAnsi="宋体" w:cs="宋体"/>
          <w:sz w:val="24"/>
          <w:szCs w:val="24"/>
        </w:rPr>
      </w:pPr>
      <w:r>
        <w:rPr>
          <w:rFonts w:ascii="宋体" w:eastAsia="宋体" w:hAnsi="宋体" w:cs="宋体"/>
        </w:rPr>
        <w:t>说话人1 08:55</w:t>
      </w:r>
      <w:r>
        <w:rPr>
          <w:rFonts w:ascii="宋体" w:eastAsia="宋体" w:hAnsi="宋体" w:cs="宋体"/>
        </w:rPr>
        <w:br/>
      </w:r>
      <w:r>
        <w:rPr>
          <w:rFonts w:ascii="宋体" w:eastAsia="宋体" w:hAnsi="宋体" w:cs="宋体"/>
        </w:rPr>
        <w:t>Gps的GPS定位用这个来。明白了。对，还有。</w:t>
      </w:r>
    </w:p>
    <w:p>
      <w:pPr>
        <w:spacing w:before="240" w:after="240"/>
        <w:rPr>
          <w:rFonts w:ascii="宋体" w:eastAsia="宋体" w:hAnsi="宋体" w:cs="宋体"/>
          <w:sz w:val="24"/>
          <w:szCs w:val="24"/>
        </w:rPr>
      </w:pPr>
      <w:r>
        <w:rPr>
          <w:rFonts w:ascii="宋体" w:eastAsia="宋体" w:hAnsi="宋体" w:cs="宋体"/>
        </w:rPr>
        <w:t>说话人2 09:01</w:t>
      </w:r>
      <w:r>
        <w:rPr>
          <w:rFonts w:ascii="宋体" w:eastAsia="宋体" w:hAnsi="宋体" w:cs="宋体"/>
        </w:rPr>
        <w:br/>
      </w:r>
      <w:r>
        <w:rPr>
          <w:rFonts w:ascii="宋体" w:eastAsia="宋体" w:hAnsi="宋体" w:cs="宋体"/>
        </w:rPr>
        <w:t>我们每年用国家级省级市级的，还有县级的脱贫成果巩固衔接期衔接资金做产业项目，产业项目其中每年大概都有2个亿，4级加起来资金有2个亿，两个亿的60%要用来做产业项目。</w:t>
      </w:r>
    </w:p>
    <w:p>
      <w:pPr>
        <w:spacing w:before="240" w:after="240"/>
        <w:rPr>
          <w:rFonts w:ascii="宋体" w:eastAsia="宋体" w:hAnsi="宋体" w:cs="宋体"/>
          <w:sz w:val="24"/>
          <w:szCs w:val="24"/>
        </w:rPr>
      </w:pPr>
      <w:r>
        <w:rPr>
          <w:rFonts w:ascii="宋体" w:eastAsia="宋体" w:hAnsi="宋体" w:cs="宋体"/>
        </w:rPr>
        <w:t>说话人1 09:23</w:t>
      </w:r>
      <w:r>
        <w:rPr>
          <w:rFonts w:ascii="宋体" w:eastAsia="宋体" w:hAnsi="宋体" w:cs="宋体"/>
        </w:rPr>
        <w:br/>
      </w:r>
      <w:r>
        <w:rPr>
          <w:rFonts w:ascii="宋体" w:eastAsia="宋体" w:hAnsi="宋体" w:cs="宋体"/>
        </w:rPr>
        <w:t>60%。</w:t>
      </w:r>
    </w:p>
    <w:p>
      <w:pPr>
        <w:spacing w:before="240" w:after="240"/>
        <w:rPr>
          <w:rFonts w:ascii="宋体" w:eastAsia="宋体" w:hAnsi="宋体" w:cs="宋体"/>
          <w:sz w:val="24"/>
          <w:szCs w:val="24"/>
        </w:rPr>
      </w:pPr>
      <w:r>
        <w:rPr>
          <w:rFonts w:ascii="宋体" w:eastAsia="宋体" w:hAnsi="宋体" w:cs="宋体"/>
        </w:rPr>
        <w:t>说话人2 09:24</w:t>
      </w:r>
      <w:r>
        <w:rPr>
          <w:rFonts w:ascii="宋体" w:eastAsia="宋体" w:hAnsi="宋体" w:cs="宋体"/>
        </w:rPr>
        <w:br/>
      </w:r>
      <w:r>
        <w:rPr>
          <w:rFonts w:ascii="宋体" w:eastAsia="宋体" w:hAnsi="宋体" w:cs="宋体"/>
        </w:rPr>
        <w:t>对，所以说一个是其他那40%可以是农村基础设施路、水、电这一块，其他的对60%必须是产业项目。</w:t>
      </w:r>
    </w:p>
    <w:p>
      <w:pPr>
        <w:spacing w:before="240" w:after="240"/>
        <w:rPr>
          <w:rFonts w:ascii="宋体" w:eastAsia="宋体" w:hAnsi="宋体" w:cs="宋体"/>
          <w:sz w:val="24"/>
          <w:szCs w:val="24"/>
        </w:rPr>
      </w:pPr>
      <w:r>
        <w:rPr>
          <w:rFonts w:ascii="宋体" w:eastAsia="宋体" w:hAnsi="宋体" w:cs="宋体"/>
        </w:rPr>
        <w:t>说话人1 09:37</w:t>
      </w:r>
      <w:r>
        <w:rPr>
          <w:rFonts w:ascii="宋体" w:eastAsia="宋体" w:hAnsi="宋体" w:cs="宋体"/>
        </w:rPr>
        <w:br/>
      </w:r>
      <w:r>
        <w:rPr>
          <w:rFonts w:ascii="宋体" w:eastAsia="宋体" w:hAnsi="宋体" w:cs="宋体"/>
        </w:rPr>
        <w:t>而且这个产业项目是不是要求和农业的相关，必须是农业类工业它。</w:t>
      </w:r>
    </w:p>
    <w:p>
      <w:pPr>
        <w:spacing w:before="240" w:after="240"/>
        <w:rPr>
          <w:rFonts w:ascii="宋体" w:eastAsia="宋体" w:hAnsi="宋体" w:cs="宋体"/>
          <w:sz w:val="24"/>
          <w:szCs w:val="24"/>
        </w:rPr>
      </w:pPr>
      <w:r>
        <w:rPr>
          <w:rFonts w:ascii="宋体" w:eastAsia="宋体" w:hAnsi="宋体" w:cs="宋体"/>
        </w:rPr>
        <w:t>说话人2 09:43</w:t>
      </w:r>
      <w:r>
        <w:rPr>
          <w:rFonts w:ascii="宋体" w:eastAsia="宋体" w:hAnsi="宋体" w:cs="宋体"/>
        </w:rPr>
        <w:br/>
      </w:r>
      <w:r>
        <w:rPr>
          <w:rFonts w:ascii="宋体" w:eastAsia="宋体" w:hAnsi="宋体" w:cs="宋体"/>
        </w:rPr>
        <w:t>就不在支持范围之内了，它有严格的产业线衔接资金，有严格的使用方向，有负面清单，有严禁的，你刷白墙什么形式主义，搞那些东西都不行，还有你像农村道路水泥路，这是符合你基本改善基础设施，如果不由尤其那就是拔高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垒个花墙什么刷刷白都不允许的。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发工资或者是讲不能对我们来发工资，</w:t>
      </w:r>
    </w:p>
    <w:p>
      <w:pPr>
        <w:spacing w:before="240" w:after="240"/>
        <w:rPr>
          <w:rFonts w:ascii="宋体" w:eastAsia="宋体" w:hAnsi="宋体" w:cs="宋体"/>
          <w:sz w:val="24"/>
          <w:szCs w:val="24"/>
        </w:rPr>
      </w:pPr>
      <w:r>
        <w:rPr>
          <w:rFonts w:ascii="宋体" w:eastAsia="宋体" w:hAnsi="宋体" w:cs="宋体"/>
        </w:rPr>
        <w:t>说话人1 10:16</w:t>
      </w:r>
      <w:r>
        <w:rPr>
          <w:rFonts w:ascii="宋体" w:eastAsia="宋体" w:hAnsi="宋体" w:cs="宋体"/>
        </w:rPr>
        <w:br/>
      </w:r>
      <w:r>
        <w:rPr>
          <w:rFonts w:ascii="宋体" w:eastAsia="宋体" w:hAnsi="宋体" w:cs="宋体"/>
        </w:rPr>
        <w:t>党委这能不能变成吃饭的财政，</w:t>
      </w:r>
    </w:p>
    <w:p>
      <w:pPr>
        <w:spacing w:before="240" w:after="240"/>
        <w:rPr>
          <w:rFonts w:ascii="宋体" w:eastAsia="宋体" w:hAnsi="宋体" w:cs="宋体"/>
          <w:sz w:val="24"/>
          <w:szCs w:val="24"/>
        </w:rPr>
      </w:pPr>
      <w:r>
        <w:rPr>
          <w:rFonts w:ascii="宋体" w:eastAsia="宋体" w:hAnsi="宋体" w:cs="宋体"/>
        </w:rPr>
        <w:t>说话人2 10:20</w:t>
      </w:r>
      <w:r>
        <w:rPr>
          <w:rFonts w:ascii="宋体" w:eastAsia="宋体" w:hAnsi="宋体" w:cs="宋体"/>
        </w:rPr>
        <w:br/>
      </w:r>
      <w:r>
        <w:rPr>
          <w:rFonts w:ascii="宋体" w:eastAsia="宋体" w:hAnsi="宋体" w:cs="宋体"/>
        </w:rPr>
        <w:t>这都是一些叫。</w:t>
      </w:r>
    </w:p>
    <w:p>
      <w:pPr>
        <w:spacing w:before="240" w:after="240"/>
        <w:rPr>
          <w:rFonts w:ascii="宋体" w:eastAsia="宋体" w:hAnsi="宋体" w:cs="宋体"/>
          <w:sz w:val="24"/>
          <w:szCs w:val="24"/>
        </w:rPr>
      </w:pPr>
      <w:r>
        <w:rPr>
          <w:rFonts w:ascii="宋体" w:eastAsia="宋体" w:hAnsi="宋体" w:cs="宋体"/>
        </w:rPr>
        <w:t>说话人1 10:22</w:t>
      </w:r>
      <w:r>
        <w:rPr>
          <w:rFonts w:ascii="宋体" w:eastAsia="宋体" w:hAnsi="宋体" w:cs="宋体"/>
        </w:rPr>
        <w:br/>
      </w:r>
      <w:r>
        <w:rPr>
          <w:rFonts w:ascii="宋体" w:eastAsia="宋体" w:hAnsi="宋体" w:cs="宋体"/>
        </w:rPr>
        <w:t>资金的规定。</w:t>
      </w:r>
    </w:p>
    <w:p>
      <w:pPr>
        <w:spacing w:before="240" w:after="240"/>
        <w:rPr>
          <w:rFonts w:ascii="宋体" w:eastAsia="宋体" w:hAnsi="宋体" w:cs="宋体"/>
          <w:sz w:val="24"/>
          <w:szCs w:val="24"/>
        </w:rPr>
      </w:pPr>
      <w:r>
        <w:rPr>
          <w:rFonts w:ascii="宋体" w:eastAsia="宋体" w:hAnsi="宋体" w:cs="宋体"/>
        </w:rPr>
        <w:t>说话人2 10:24</w:t>
      </w:r>
      <w:r>
        <w:rPr>
          <w:rFonts w:ascii="宋体" w:eastAsia="宋体" w:hAnsi="宋体" w:cs="宋体"/>
        </w:rPr>
        <w:br/>
      </w:r>
      <w:r>
        <w:rPr>
          <w:rFonts w:ascii="宋体" w:eastAsia="宋体" w:hAnsi="宋体" w:cs="宋体"/>
        </w:rPr>
        <w:t>产业项目也是层层选拔，村级你谋划报到乡级。</w:t>
      </w:r>
    </w:p>
    <w:p>
      <w:pPr>
        <w:spacing w:before="240" w:after="240"/>
        <w:rPr>
          <w:rFonts w:ascii="宋体" w:eastAsia="宋体" w:hAnsi="宋体" w:cs="宋体"/>
          <w:sz w:val="24"/>
          <w:szCs w:val="24"/>
        </w:rPr>
      </w:pPr>
      <w:r>
        <w:rPr>
          <w:rFonts w:ascii="宋体" w:eastAsia="宋体" w:hAnsi="宋体" w:cs="宋体"/>
        </w:rPr>
        <w:t>说话人1 10:27</w:t>
      </w:r>
      <w:r>
        <w:rPr>
          <w:rFonts w:ascii="宋体" w:eastAsia="宋体" w:hAnsi="宋体" w:cs="宋体"/>
        </w:rPr>
        <w:br/>
      </w:r>
      <w:r>
        <w:rPr>
          <w:rFonts w:ascii="宋体" w:eastAsia="宋体" w:hAnsi="宋体" w:cs="宋体"/>
        </w:rPr>
        <w:t>村到乡，</w:t>
      </w:r>
    </w:p>
    <w:p>
      <w:pPr>
        <w:spacing w:before="240" w:after="240"/>
        <w:rPr>
          <w:rFonts w:ascii="宋体" w:eastAsia="宋体" w:hAnsi="宋体" w:cs="宋体"/>
          <w:sz w:val="24"/>
          <w:szCs w:val="24"/>
        </w:rPr>
      </w:pPr>
      <w:r>
        <w:rPr>
          <w:rFonts w:ascii="宋体" w:eastAsia="宋体" w:hAnsi="宋体" w:cs="宋体"/>
        </w:rPr>
        <w:t>说话人2 10:29</w:t>
      </w:r>
      <w:r>
        <w:rPr>
          <w:rFonts w:ascii="宋体" w:eastAsia="宋体" w:hAnsi="宋体" w:cs="宋体"/>
        </w:rPr>
        <w:br/>
      </w:r>
      <w:r>
        <w:rPr>
          <w:rFonts w:ascii="宋体" w:eastAsia="宋体" w:hAnsi="宋体" w:cs="宋体"/>
        </w:rPr>
        <w:t>然后报到部门给你业务口把关，然后提交到项目库，咱们农业农村局管理的项目库，然后这些项目优中选优在库里产生，然后经过初审会再经过领导小组会审批出来再实施这些项目，今年的项目已经安排完了，都是做了47个产业项目，47个产业项目，</w:t>
      </w:r>
    </w:p>
    <w:p>
      <w:pPr>
        <w:spacing w:before="240" w:after="240"/>
        <w:rPr>
          <w:rFonts w:ascii="宋体" w:eastAsia="宋体" w:hAnsi="宋体" w:cs="宋体"/>
          <w:sz w:val="24"/>
          <w:szCs w:val="24"/>
        </w:rPr>
      </w:pPr>
      <w:r>
        <w:rPr>
          <w:rFonts w:ascii="宋体" w:eastAsia="宋体" w:hAnsi="宋体" w:cs="宋体"/>
        </w:rPr>
        <w:t>说话人1 10:54</w:t>
      </w:r>
      <w:r>
        <w:rPr>
          <w:rFonts w:ascii="宋体" w:eastAsia="宋体" w:hAnsi="宋体" w:cs="宋体"/>
        </w:rPr>
        <w:br/>
      </w:r>
      <w:r>
        <w:rPr>
          <w:rFonts w:ascii="宋体" w:eastAsia="宋体" w:hAnsi="宋体" w:cs="宋体"/>
        </w:rPr>
        <w:t>由乡道部门部门就是农业农村部，还是。</w:t>
      </w:r>
    </w:p>
    <w:p>
      <w:pPr>
        <w:spacing w:before="240" w:after="240"/>
        <w:rPr>
          <w:rFonts w:ascii="宋体" w:eastAsia="宋体" w:hAnsi="宋体" w:cs="宋体"/>
          <w:sz w:val="24"/>
          <w:szCs w:val="24"/>
        </w:rPr>
      </w:pPr>
      <w:r>
        <w:rPr>
          <w:rFonts w:ascii="宋体" w:eastAsia="宋体" w:hAnsi="宋体" w:cs="宋体"/>
        </w:rPr>
        <w:t>说话人2 10:57</w:t>
      </w:r>
      <w:r>
        <w:rPr>
          <w:rFonts w:ascii="宋体" w:eastAsia="宋体" w:hAnsi="宋体" w:cs="宋体"/>
        </w:rPr>
        <w:br/>
      </w:r>
      <w:r>
        <w:rPr>
          <w:rFonts w:ascii="宋体" w:eastAsia="宋体" w:hAnsi="宋体" w:cs="宋体"/>
        </w:rPr>
        <w:t>他隔口的养殖的，就是畜牧局畜牧局种植的，农业局加工的，还有科工。</w:t>
      </w:r>
    </w:p>
    <w:p>
      <w:pPr>
        <w:spacing w:before="240" w:after="240"/>
        <w:rPr>
          <w:rFonts w:ascii="宋体" w:eastAsia="宋体" w:hAnsi="宋体" w:cs="宋体"/>
          <w:sz w:val="24"/>
          <w:szCs w:val="24"/>
        </w:rPr>
      </w:pPr>
      <w:r>
        <w:rPr>
          <w:rFonts w:ascii="宋体" w:eastAsia="宋体" w:hAnsi="宋体" w:cs="宋体"/>
        </w:rPr>
        <w:t>说话人1 11:05</w:t>
      </w:r>
      <w:r>
        <w:rPr>
          <w:rFonts w:ascii="宋体" w:eastAsia="宋体" w:hAnsi="宋体" w:cs="宋体"/>
        </w:rPr>
        <w:br/>
      </w:r>
      <w:r>
        <w:rPr>
          <w:rFonts w:ascii="宋体" w:eastAsia="宋体" w:hAnsi="宋体" w:cs="宋体"/>
        </w:rPr>
        <w:t>这些各部门报上来供领导小组审对吧？</w:t>
      </w:r>
    </w:p>
    <w:p>
      <w:pPr>
        <w:spacing w:before="240" w:after="240"/>
        <w:rPr>
          <w:rFonts w:ascii="宋体" w:eastAsia="宋体" w:hAnsi="宋体" w:cs="宋体"/>
          <w:sz w:val="24"/>
          <w:szCs w:val="24"/>
        </w:rPr>
      </w:pPr>
      <w:r>
        <w:rPr>
          <w:rFonts w:ascii="宋体" w:eastAsia="宋体" w:hAnsi="宋体" w:cs="宋体"/>
        </w:rPr>
        <w:t>说话人2 11:09</w:t>
      </w:r>
      <w:r>
        <w:rPr>
          <w:rFonts w:ascii="宋体" w:eastAsia="宋体" w:hAnsi="宋体" w:cs="宋体"/>
        </w:rPr>
        <w:br/>
      </w:r>
      <w:r>
        <w:rPr>
          <w:rFonts w:ascii="宋体" w:eastAsia="宋体" w:hAnsi="宋体" w:cs="宋体"/>
        </w:rPr>
        <w:t>他得参与，他产业口的话政策要符合对。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不能一个口上出来，这里边产业项目里边最大的基层弱项，</w:t>
      </w:r>
    </w:p>
    <w:p>
      <w:pPr>
        <w:spacing w:before="240" w:after="240"/>
        <w:rPr>
          <w:rFonts w:ascii="宋体" w:eastAsia="宋体" w:hAnsi="宋体" w:cs="宋体"/>
          <w:sz w:val="24"/>
          <w:szCs w:val="24"/>
        </w:rPr>
      </w:pPr>
      <w:r>
        <w:rPr>
          <w:rFonts w:ascii="宋体" w:eastAsia="宋体" w:hAnsi="宋体" w:cs="宋体"/>
        </w:rPr>
        <w:t>说话人1 11:24</w:t>
      </w:r>
      <w:r>
        <w:rPr>
          <w:rFonts w:ascii="宋体" w:eastAsia="宋体" w:hAnsi="宋体" w:cs="宋体"/>
        </w:rPr>
        <w:br/>
      </w:r>
      <w:r>
        <w:rPr>
          <w:rFonts w:ascii="宋体" w:eastAsia="宋体" w:hAnsi="宋体" w:cs="宋体"/>
        </w:rPr>
        <w:t>一个是有效信息，具体展开讲讲这个短板就是咱们需要注意的，对，一个是。</w:t>
      </w:r>
    </w:p>
    <w:p>
      <w:pPr>
        <w:spacing w:before="240" w:after="240"/>
        <w:rPr>
          <w:rFonts w:ascii="宋体" w:eastAsia="宋体" w:hAnsi="宋体" w:cs="宋体"/>
          <w:sz w:val="24"/>
          <w:szCs w:val="24"/>
        </w:rPr>
      </w:pPr>
      <w:r>
        <w:rPr>
          <w:rFonts w:ascii="宋体" w:eastAsia="宋体" w:hAnsi="宋体" w:cs="宋体"/>
        </w:rPr>
        <w:t>说话人2 11:32</w:t>
      </w:r>
      <w:r>
        <w:rPr>
          <w:rFonts w:ascii="宋体" w:eastAsia="宋体" w:hAnsi="宋体" w:cs="宋体"/>
        </w:rPr>
        <w:br/>
      </w:r>
      <w:r>
        <w:rPr>
          <w:rFonts w:ascii="宋体" w:eastAsia="宋体" w:hAnsi="宋体" w:cs="宋体"/>
        </w:rPr>
        <w:t>基层谋划项目的能力不足表现在哪？一个就是有效信息不够，一个掌握的资源不够，往往一些项目可能出现建成以后这个产业就不行了，然后就闲置了。国家后来不是出了1个4个一批，4个一4个一批就是你不行的就赶紧止损，转产，闲置的你盘活的巩固类，你项目好往前推，巩固住就通过就行了，盘活类的就是你闲置的赶紧盘出去找一找到下一家做。</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不变。</w:t>
      </w:r>
    </w:p>
    <w:p>
      <w:pPr>
        <w:spacing w:before="240" w:after="240"/>
        <w:rPr>
          <w:rFonts w:ascii="宋体" w:eastAsia="宋体" w:hAnsi="宋体" w:cs="宋体"/>
          <w:sz w:val="24"/>
          <w:szCs w:val="24"/>
        </w:rPr>
      </w:pPr>
      <w:r>
        <w:rPr>
          <w:rFonts w:ascii="宋体" w:eastAsia="宋体" w:hAnsi="宋体" w:cs="宋体"/>
        </w:rPr>
        <w:t>说话人1 12:11</w:t>
      </w:r>
      <w:r>
        <w:rPr>
          <w:rFonts w:ascii="宋体" w:eastAsia="宋体" w:hAnsi="宋体" w:cs="宋体"/>
        </w:rPr>
        <w:br/>
      </w:r>
      <w:r>
        <w:rPr>
          <w:rFonts w:ascii="宋体" w:eastAsia="宋体" w:hAnsi="宋体" w:cs="宋体"/>
        </w:rPr>
        <w:t>的是的，</w:t>
      </w:r>
    </w:p>
    <w:p>
      <w:pPr>
        <w:spacing w:before="240" w:after="240"/>
        <w:rPr>
          <w:rFonts w:ascii="宋体" w:eastAsia="宋体" w:hAnsi="宋体" w:cs="宋体"/>
          <w:sz w:val="24"/>
          <w:szCs w:val="24"/>
        </w:rPr>
      </w:pPr>
      <w:r>
        <w:rPr>
          <w:rFonts w:ascii="宋体" w:eastAsia="宋体" w:hAnsi="宋体" w:cs="宋体"/>
        </w:rPr>
        <w:t>说话人2 12:12</w:t>
      </w:r>
      <w:r>
        <w:rPr>
          <w:rFonts w:ascii="宋体" w:eastAsia="宋体" w:hAnsi="宋体" w:cs="宋体"/>
        </w:rPr>
        <w:br/>
      </w:r>
      <w:r>
        <w:rPr>
          <w:rFonts w:ascii="宋体" w:eastAsia="宋体" w:hAnsi="宋体" w:cs="宋体"/>
        </w:rPr>
        <w:t>调整的就是你换掉了，换了你现在就换掉是吧？国家也是发现基层大量的资金都是在谋划过程中方向不对，或者受市场冲击做不下去了，给了一个政策，你盘点一下这些东西也就pass的，还有一类是parce的，就被止损也是再收拾来摊子，对。一一个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走不出去，对，你看不见我看不到更高的层面的一些信息，一些东西，一些方向，究竟养殖还是加工还是种植可持续性是吧？能持续几年？</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其实每个项目都是有周期的，工业项目和农业项目。</w:t>
      </w:r>
    </w:p>
    <w:p>
      <w:pPr>
        <w:spacing w:before="240" w:after="240"/>
        <w:rPr>
          <w:rFonts w:ascii="宋体" w:eastAsia="宋体" w:hAnsi="宋体" w:cs="宋体"/>
          <w:sz w:val="24"/>
          <w:szCs w:val="24"/>
        </w:rPr>
      </w:pPr>
      <w:r>
        <w:rPr>
          <w:rFonts w:ascii="宋体" w:eastAsia="宋体" w:hAnsi="宋体" w:cs="宋体"/>
        </w:rPr>
        <w:t>说话人1 13:03</w:t>
      </w:r>
      <w:r>
        <w:rPr>
          <w:rFonts w:ascii="宋体" w:eastAsia="宋体" w:hAnsi="宋体" w:cs="宋体"/>
        </w:rPr>
        <w:br/>
      </w:r>
      <w:r>
        <w:rPr>
          <w:rFonts w:ascii="宋体" w:eastAsia="宋体" w:hAnsi="宋体" w:cs="宋体"/>
        </w:rPr>
        <w:t>是一样的，村一级的往上报的时候，村在谋划的时候这有问题，</w:t>
      </w:r>
    </w:p>
    <w:p>
      <w:pPr>
        <w:spacing w:before="240" w:after="240"/>
        <w:rPr>
          <w:rFonts w:ascii="宋体" w:eastAsia="宋体" w:hAnsi="宋体" w:cs="宋体"/>
          <w:sz w:val="24"/>
          <w:szCs w:val="24"/>
        </w:rPr>
      </w:pPr>
      <w:r>
        <w:rPr>
          <w:rFonts w:ascii="宋体" w:eastAsia="宋体" w:hAnsi="宋体" w:cs="宋体"/>
        </w:rPr>
        <w:t>说话人2 13:07</w:t>
      </w:r>
      <w:r>
        <w:rPr>
          <w:rFonts w:ascii="宋体" w:eastAsia="宋体" w:hAnsi="宋体" w:cs="宋体"/>
        </w:rPr>
        <w:br/>
      </w:r>
      <w:r>
        <w:rPr>
          <w:rFonts w:ascii="宋体" w:eastAsia="宋体" w:hAnsi="宋体" w:cs="宋体"/>
        </w:rPr>
        <w:t>对他基层你包括我们也受眼光和认知限制，你就县级层面你市级层面也不一定把握住大市场哪个项目一哪一类的东西持续能够都是有周期的是吧？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需要下边一个是也就上面政策，一个是上边顶层设计的时候，把那些有效的政策传达到基层，研究透这些事才能打主动的是吧？</w:t>
      </w:r>
    </w:p>
    <w:p>
      <w:pPr>
        <w:spacing w:before="240" w:after="240"/>
        <w:rPr>
          <w:rFonts w:ascii="宋体" w:eastAsia="宋体" w:hAnsi="宋体" w:cs="宋体"/>
          <w:sz w:val="24"/>
          <w:szCs w:val="24"/>
        </w:rPr>
      </w:pPr>
      <w:r>
        <w:rPr>
          <w:rFonts w:ascii="宋体" w:eastAsia="宋体" w:hAnsi="宋体" w:cs="宋体"/>
        </w:rPr>
        <w:t>说话人1 13:41</w:t>
      </w:r>
      <w:r>
        <w:rPr>
          <w:rFonts w:ascii="宋体" w:eastAsia="宋体" w:hAnsi="宋体" w:cs="宋体"/>
        </w:rPr>
        <w:br/>
      </w:r>
      <w:r>
        <w:rPr>
          <w:rFonts w:ascii="宋体" w:eastAsia="宋体" w:hAnsi="宋体" w:cs="宋体"/>
        </w:rPr>
        <w:t>明白。咱们行唐县的您觉得这种资源的闲置就是咱们盘活的或者没盘活，您能举一个这种成功的，或者说可能不那么成功的具体的您了解的案例您讲一讲。</w:t>
      </w:r>
    </w:p>
    <w:p>
      <w:pPr>
        <w:spacing w:before="240" w:after="240"/>
        <w:rPr>
          <w:rFonts w:ascii="宋体" w:eastAsia="宋体" w:hAnsi="宋体" w:cs="宋体"/>
          <w:sz w:val="24"/>
          <w:szCs w:val="24"/>
        </w:rPr>
      </w:pPr>
      <w:r>
        <w:rPr>
          <w:rFonts w:ascii="宋体" w:eastAsia="宋体" w:hAnsi="宋体" w:cs="宋体"/>
        </w:rPr>
        <w:t>说话人2 13:56</w:t>
      </w:r>
      <w:r>
        <w:rPr>
          <w:rFonts w:ascii="宋体" w:eastAsia="宋体" w:hAnsi="宋体" w:cs="宋体"/>
        </w:rPr>
        <w:br/>
      </w:r>
      <w:r>
        <w:rPr>
          <w:rFonts w:ascii="宋体" w:eastAsia="宋体" w:hAnsi="宋体" w:cs="宋体"/>
        </w:rPr>
        <w:t>他。</w:t>
      </w:r>
    </w:p>
    <w:p>
      <w:pPr>
        <w:spacing w:before="240" w:after="240"/>
        <w:rPr>
          <w:rFonts w:ascii="宋体" w:eastAsia="宋体" w:hAnsi="宋体" w:cs="宋体"/>
          <w:sz w:val="24"/>
          <w:szCs w:val="24"/>
        </w:rPr>
      </w:pPr>
      <w:r>
        <w:rPr>
          <w:rFonts w:ascii="宋体" w:eastAsia="宋体" w:hAnsi="宋体" w:cs="宋体"/>
        </w:rPr>
        <w:t>说话人1 13:59</w:t>
      </w:r>
      <w:r>
        <w:rPr>
          <w:rFonts w:ascii="宋体" w:eastAsia="宋体" w:hAnsi="宋体" w:cs="宋体"/>
        </w:rPr>
        <w:br/>
      </w:r>
      <w:r>
        <w:rPr>
          <w:rFonts w:ascii="宋体" w:eastAsia="宋体" w:hAnsi="宋体" w:cs="宋体"/>
        </w:rPr>
        <w:t>你比如说我们谋划了跟君乐宝合作的，君乐宝应该是准备。</w:t>
      </w:r>
    </w:p>
    <w:p>
      <w:pPr>
        <w:spacing w:before="240" w:after="240"/>
        <w:rPr>
          <w:rFonts w:ascii="宋体" w:eastAsia="宋体" w:hAnsi="宋体" w:cs="宋体"/>
          <w:sz w:val="24"/>
          <w:szCs w:val="24"/>
        </w:rPr>
      </w:pPr>
      <w:r>
        <w:rPr>
          <w:rFonts w:ascii="宋体" w:eastAsia="宋体" w:hAnsi="宋体" w:cs="宋体"/>
        </w:rPr>
        <w:t>说话人2 14:04</w:t>
      </w:r>
      <w:r>
        <w:rPr>
          <w:rFonts w:ascii="宋体" w:eastAsia="宋体" w:hAnsi="宋体" w:cs="宋体"/>
        </w:rPr>
        <w:br/>
      </w:r>
      <w:r>
        <w:rPr>
          <w:rFonts w:ascii="宋体" w:eastAsia="宋体" w:hAnsi="宋体" w:cs="宋体"/>
        </w:rPr>
        <w:t>上市的企业，在河北省也算是好的企业了，对我们利用我们行唐县有未利用地优势，你在这建牧场文化两个牧场，一个4000多万，然后谈谈谈到我们土地入股也好，或者是我给你给你钱，你建，然后我租给你也好，或者我建方式谈的差不多了，突然牛奶市场就不行了，</w:t>
      </w:r>
    </w:p>
    <w:p>
      <w:pPr>
        <w:spacing w:before="240" w:after="240"/>
        <w:rPr>
          <w:rFonts w:ascii="宋体" w:eastAsia="宋体" w:hAnsi="宋体" w:cs="宋体"/>
          <w:sz w:val="24"/>
          <w:szCs w:val="24"/>
        </w:rPr>
      </w:pPr>
      <w:r>
        <w:rPr>
          <w:rFonts w:ascii="宋体" w:eastAsia="宋体" w:hAnsi="宋体" w:cs="宋体"/>
        </w:rPr>
        <w:t>说话人1 14:37</w:t>
      </w:r>
      <w:r>
        <w:rPr>
          <w:rFonts w:ascii="宋体" w:eastAsia="宋体" w:hAnsi="宋体" w:cs="宋体"/>
        </w:rPr>
        <w:br/>
      </w:r>
      <w:r>
        <w:rPr>
          <w:rFonts w:ascii="宋体" w:eastAsia="宋体" w:hAnsi="宋体" w:cs="宋体"/>
        </w:rPr>
        <w:t>牛奶市场受冲击了，这个牧场就。</w:t>
      </w:r>
    </w:p>
    <w:p>
      <w:pPr>
        <w:spacing w:before="240" w:after="240"/>
        <w:rPr>
          <w:rFonts w:ascii="宋体" w:eastAsia="宋体" w:hAnsi="宋体" w:cs="宋体"/>
          <w:sz w:val="24"/>
          <w:szCs w:val="24"/>
        </w:rPr>
      </w:pPr>
      <w:r>
        <w:rPr>
          <w:rFonts w:ascii="宋体" w:eastAsia="宋体" w:hAnsi="宋体" w:cs="宋体"/>
        </w:rPr>
        <w:t>说话人2 14:39</w:t>
      </w:r>
      <w:r>
        <w:rPr>
          <w:rFonts w:ascii="宋体" w:eastAsia="宋体" w:hAnsi="宋体" w:cs="宋体"/>
        </w:rPr>
        <w:br/>
      </w:r>
      <w:r>
        <w:rPr>
          <w:rFonts w:ascii="宋体" w:eastAsia="宋体" w:hAnsi="宋体" w:cs="宋体"/>
        </w:rPr>
        <w:t>现在还三年了，已经三年翻不过腰了。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现在已经触及了现在君乐宝我们前一季度和去年同期比产能掉了一半，</w:t>
      </w:r>
    </w:p>
    <w:p>
      <w:pPr>
        <w:spacing w:before="240" w:after="240"/>
        <w:rPr>
          <w:rFonts w:ascii="宋体" w:eastAsia="宋体" w:hAnsi="宋体" w:cs="宋体"/>
          <w:sz w:val="24"/>
          <w:szCs w:val="24"/>
        </w:rPr>
      </w:pPr>
      <w:r>
        <w:rPr>
          <w:rFonts w:ascii="宋体" w:eastAsia="宋体" w:hAnsi="宋体" w:cs="宋体"/>
        </w:rPr>
        <w:t>说话人1 14:51</w:t>
      </w:r>
      <w:r>
        <w:rPr>
          <w:rFonts w:ascii="宋体" w:eastAsia="宋体" w:hAnsi="宋体" w:cs="宋体"/>
        </w:rPr>
        <w:br/>
      </w:r>
      <w:r>
        <w:rPr>
          <w:rFonts w:ascii="宋体" w:eastAsia="宋体" w:hAnsi="宋体" w:cs="宋体"/>
        </w:rPr>
        <w:t>掉了一半，</w:t>
      </w:r>
    </w:p>
    <w:p>
      <w:pPr>
        <w:spacing w:before="240" w:after="240"/>
        <w:rPr>
          <w:rFonts w:ascii="宋体" w:eastAsia="宋体" w:hAnsi="宋体" w:cs="宋体"/>
          <w:sz w:val="24"/>
          <w:szCs w:val="24"/>
        </w:rPr>
      </w:pPr>
      <w:r>
        <w:rPr>
          <w:rFonts w:ascii="宋体" w:eastAsia="宋体" w:hAnsi="宋体" w:cs="宋体"/>
        </w:rPr>
        <w:t>说话人2 14:53</w:t>
      </w:r>
      <w:r>
        <w:rPr>
          <w:rFonts w:ascii="宋体" w:eastAsia="宋体" w:hAnsi="宋体" w:cs="宋体"/>
        </w:rPr>
        <w:br/>
      </w:r>
      <w:r>
        <w:rPr>
          <w:rFonts w:ascii="宋体" w:eastAsia="宋体" w:hAnsi="宋体" w:cs="宋体"/>
        </w:rPr>
        <w:t>他是光脚的，我们是穿鞋的，是吧？他说我不跟你合作了，市场不行了，我不跟你合作了。这时候我已经到了9月份了，9月份我资金要支出去，我资金做的项目要发产生效益，他单方不合作了怎么着？</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一方面你资金支不出去要问责，一方面你做不了项目，联农带农机制没有，这就是一个空转的项目，然后我们就把两个4000多万，一共9000多万，赶紧安排其他小项目安排前，这也算是止损来转。</w:t>
      </w:r>
    </w:p>
    <w:p>
      <w:pPr>
        <w:spacing w:before="240" w:after="240"/>
        <w:rPr>
          <w:rFonts w:ascii="宋体" w:eastAsia="宋体" w:hAnsi="宋体" w:cs="宋体"/>
          <w:sz w:val="24"/>
          <w:szCs w:val="24"/>
        </w:rPr>
      </w:pPr>
      <w:r>
        <w:rPr>
          <w:rFonts w:ascii="宋体" w:eastAsia="宋体" w:hAnsi="宋体" w:cs="宋体"/>
        </w:rPr>
        <w:t>说话人1 15:39</w:t>
      </w:r>
      <w:r>
        <w:rPr>
          <w:rFonts w:ascii="宋体" w:eastAsia="宋体" w:hAnsi="宋体" w:cs="宋体"/>
        </w:rPr>
        <w:br/>
      </w:r>
      <w:r>
        <w:rPr>
          <w:rFonts w:ascii="宋体" w:eastAsia="宋体" w:hAnsi="宋体" w:cs="宋体"/>
        </w:rPr>
        <w:t>调整。</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这个就是安排了哪些项目，大概是。</w:t>
      </w:r>
    </w:p>
    <w:p>
      <w:pPr>
        <w:spacing w:before="240" w:after="240"/>
        <w:rPr>
          <w:rFonts w:ascii="宋体" w:eastAsia="宋体" w:hAnsi="宋体" w:cs="宋体"/>
          <w:sz w:val="24"/>
          <w:szCs w:val="24"/>
        </w:rPr>
      </w:pPr>
      <w:r>
        <w:rPr>
          <w:rFonts w:ascii="宋体" w:eastAsia="宋体" w:hAnsi="宋体" w:cs="宋体"/>
        </w:rPr>
        <w:t>说话人2 15:44</w:t>
      </w:r>
      <w:r>
        <w:rPr>
          <w:rFonts w:ascii="宋体" w:eastAsia="宋体" w:hAnsi="宋体" w:cs="宋体"/>
        </w:rPr>
        <w:br/>
      </w:r>
      <w:r>
        <w:rPr>
          <w:rFonts w:ascii="宋体" w:eastAsia="宋体" w:hAnsi="宋体" w:cs="宋体"/>
        </w:rPr>
        <w:t>那个项目有十十。</w:t>
      </w:r>
    </w:p>
    <w:p>
      <w:pPr>
        <w:spacing w:before="240" w:after="240"/>
        <w:rPr>
          <w:rFonts w:ascii="宋体" w:eastAsia="宋体" w:hAnsi="宋体" w:cs="宋体"/>
          <w:sz w:val="24"/>
          <w:szCs w:val="24"/>
        </w:rPr>
      </w:pPr>
      <w:r>
        <w:rPr>
          <w:rFonts w:ascii="宋体" w:eastAsia="宋体" w:hAnsi="宋体" w:cs="宋体"/>
        </w:rPr>
        <w:t>说话人1 15:45</w:t>
      </w:r>
      <w:r>
        <w:rPr>
          <w:rFonts w:ascii="宋体" w:eastAsia="宋体" w:hAnsi="宋体" w:cs="宋体"/>
        </w:rPr>
        <w:br/>
      </w:r>
      <w:r>
        <w:rPr>
          <w:rFonts w:ascii="宋体" w:eastAsia="宋体" w:hAnsi="宋体" w:cs="宋体"/>
        </w:rPr>
        <w:t>几个我都。</w:t>
      </w:r>
    </w:p>
    <w:p>
      <w:pPr>
        <w:spacing w:before="240" w:after="240"/>
        <w:rPr>
          <w:rFonts w:ascii="宋体" w:eastAsia="宋体" w:hAnsi="宋体" w:cs="宋体"/>
          <w:sz w:val="24"/>
          <w:szCs w:val="24"/>
        </w:rPr>
      </w:pPr>
      <w:r>
        <w:rPr>
          <w:rFonts w:ascii="宋体" w:eastAsia="宋体" w:hAnsi="宋体" w:cs="宋体"/>
        </w:rPr>
        <w:t>说话人2 15:47</w:t>
      </w:r>
      <w:r>
        <w:rPr>
          <w:rFonts w:ascii="宋体" w:eastAsia="宋体" w:hAnsi="宋体" w:cs="宋体"/>
        </w:rPr>
        <w:br/>
      </w:r>
      <w:r>
        <w:rPr>
          <w:rFonts w:ascii="宋体" w:eastAsia="宋体" w:hAnsi="宋体" w:cs="宋体"/>
        </w:rPr>
        <w:t>记不住了，都是那些三头200万的那种各乡镇分布到各乡镇的点位上，点位中药材也是各类的农业，</w:t>
      </w:r>
    </w:p>
    <w:p>
      <w:pPr>
        <w:spacing w:before="240" w:after="240"/>
        <w:rPr>
          <w:rFonts w:ascii="宋体" w:eastAsia="宋体" w:hAnsi="宋体" w:cs="宋体"/>
          <w:sz w:val="24"/>
          <w:szCs w:val="24"/>
        </w:rPr>
      </w:pPr>
      <w:r>
        <w:rPr>
          <w:rFonts w:ascii="宋体" w:eastAsia="宋体" w:hAnsi="宋体" w:cs="宋体"/>
        </w:rPr>
        <w:t>说话人1 15:57</w:t>
      </w:r>
      <w:r>
        <w:rPr>
          <w:rFonts w:ascii="宋体" w:eastAsia="宋体" w:hAnsi="宋体" w:cs="宋体"/>
        </w:rPr>
        <w:br/>
      </w:r>
      <w:r>
        <w:rPr>
          <w:rFonts w:ascii="宋体" w:eastAsia="宋体" w:hAnsi="宋体" w:cs="宋体"/>
        </w:rPr>
        <w:t>就是用原来的特色产业给它替代了，就把这个。</w:t>
      </w:r>
    </w:p>
    <w:p>
      <w:pPr>
        <w:spacing w:before="240" w:after="240"/>
        <w:rPr>
          <w:rFonts w:ascii="宋体" w:eastAsia="宋体" w:hAnsi="宋体" w:cs="宋体"/>
          <w:sz w:val="24"/>
          <w:szCs w:val="24"/>
        </w:rPr>
      </w:pPr>
      <w:r>
        <w:rPr>
          <w:rFonts w:ascii="宋体" w:eastAsia="宋体" w:hAnsi="宋体" w:cs="宋体"/>
        </w:rPr>
        <w:t>说话人2 16:00</w:t>
      </w:r>
      <w:r>
        <w:rPr>
          <w:rFonts w:ascii="宋体" w:eastAsia="宋体" w:hAnsi="宋体" w:cs="宋体"/>
        </w:rPr>
        <w:br/>
      </w:r>
      <w:r>
        <w:rPr>
          <w:rFonts w:ascii="宋体" w:eastAsia="宋体" w:hAnsi="宋体" w:cs="宋体"/>
        </w:rPr>
        <w:t>每年都有这种情况做着市场这个行情不好了，后来我们就想尽各种办法，比如说我做这个项目，我先找到下家，我建一个养鸡场，你来租用我的养鸡场，我花了300万，然后你给我上交百分之保证我每年5%的收益给我存几期，然后300万×5就是15万每年15万你先拿押一付一，你比如说头一年的，然后压一年的，你总是你租用房有成本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如果你不干了，这就是你的代价。然后不是拎包入住了，后来又进一步地完善，就是说我给你投厂房建设，你自己投设备，你就又有投入了，但是我得建厂房在前是吧？建着你说不干了怎么办？</w:t>
      </w:r>
    </w:p>
    <w:p>
      <w:pPr>
        <w:spacing w:before="240" w:after="240"/>
        <w:rPr>
          <w:rFonts w:ascii="宋体" w:eastAsia="宋体" w:hAnsi="宋体" w:cs="宋体"/>
          <w:sz w:val="24"/>
          <w:szCs w:val="24"/>
        </w:rPr>
      </w:pPr>
      <w:r>
        <w:rPr>
          <w:rFonts w:ascii="宋体" w:eastAsia="宋体" w:hAnsi="宋体" w:cs="宋体"/>
        </w:rPr>
        <w:t>说话人1 16:53</w:t>
      </w:r>
      <w:r>
        <w:rPr>
          <w:rFonts w:ascii="宋体" w:eastAsia="宋体" w:hAnsi="宋体" w:cs="宋体"/>
        </w:rPr>
        <w:br/>
      </w:r>
      <w:r>
        <w:rPr>
          <w:rFonts w:ascii="宋体" w:eastAsia="宋体" w:hAnsi="宋体" w:cs="宋体"/>
        </w:rPr>
        <w:t>相当于得让这种企业给政府的这种得有补偿的机制，对吧？对。不是补偿机制，有押金有保证金，对保证金。</w:t>
      </w:r>
    </w:p>
    <w:p>
      <w:pPr>
        <w:spacing w:before="240" w:after="240"/>
        <w:rPr>
          <w:rFonts w:ascii="宋体" w:eastAsia="宋体" w:hAnsi="宋体" w:cs="宋体"/>
          <w:sz w:val="24"/>
          <w:szCs w:val="24"/>
        </w:rPr>
      </w:pPr>
      <w:r>
        <w:rPr>
          <w:rFonts w:ascii="宋体" w:eastAsia="宋体" w:hAnsi="宋体" w:cs="宋体"/>
        </w:rPr>
        <w:t>说话人2 17:02</w:t>
      </w:r>
      <w:r>
        <w:rPr>
          <w:rFonts w:ascii="宋体" w:eastAsia="宋体" w:hAnsi="宋体" w:cs="宋体"/>
        </w:rPr>
        <w:br/>
      </w:r>
      <w:r>
        <w:rPr>
          <w:rFonts w:ascii="宋体" w:eastAsia="宋体" w:hAnsi="宋体" w:cs="宋体"/>
        </w:rPr>
        <w:t>这一年比一年完善，国家来说从省级设置顶层设计来说，到我们县级操作层面来说，都是一年比一年更成熟，也不能怨前边的。</w:t>
      </w:r>
    </w:p>
    <w:p>
      <w:pPr>
        <w:spacing w:before="240" w:after="240"/>
        <w:rPr>
          <w:rFonts w:ascii="宋体" w:eastAsia="宋体" w:hAnsi="宋体" w:cs="宋体"/>
          <w:sz w:val="24"/>
          <w:szCs w:val="24"/>
        </w:rPr>
      </w:pPr>
      <w:r>
        <w:rPr>
          <w:rFonts w:ascii="宋体" w:eastAsia="宋体" w:hAnsi="宋体" w:cs="宋体"/>
        </w:rPr>
        <w:t>说话人1 17:17</w:t>
      </w:r>
      <w:r>
        <w:rPr>
          <w:rFonts w:ascii="宋体" w:eastAsia="宋体" w:hAnsi="宋体" w:cs="宋体"/>
        </w:rPr>
        <w:br/>
      </w:r>
      <w:r>
        <w:rPr>
          <w:rFonts w:ascii="宋体" w:eastAsia="宋体" w:hAnsi="宋体" w:cs="宋体"/>
        </w:rPr>
        <w:t>都没有经验，都没有都得走弯路走走绕，明白了。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明白了，我还比较感兴趣，咱们我听说还有光伏扶贫和生态扶贫的，你能讲具体讲讲这个模式吗？光咱们光伏扶贫是个什么？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光伏扶贫，</w:t>
      </w:r>
    </w:p>
    <w:p>
      <w:pPr>
        <w:spacing w:before="240" w:after="240"/>
        <w:rPr>
          <w:rFonts w:ascii="宋体" w:eastAsia="宋体" w:hAnsi="宋体" w:cs="宋体"/>
          <w:sz w:val="24"/>
          <w:szCs w:val="24"/>
        </w:rPr>
      </w:pPr>
      <w:r>
        <w:rPr>
          <w:rFonts w:ascii="宋体" w:eastAsia="宋体" w:hAnsi="宋体" w:cs="宋体"/>
        </w:rPr>
        <w:t>说话人2 17:32</w:t>
      </w:r>
      <w:r>
        <w:rPr>
          <w:rFonts w:ascii="宋体" w:eastAsia="宋体" w:hAnsi="宋体" w:cs="宋体"/>
        </w:rPr>
        <w:br/>
      </w:r>
      <w:r>
        <w:rPr>
          <w:rFonts w:ascii="宋体" w:eastAsia="宋体" w:hAnsi="宋体" w:cs="宋体"/>
        </w:rPr>
        <w:t>也是当时脱贫阶段国家力推的一个项目，用光伏发电跟国家电网并网，然后国家有补贴，开始是有补贴的。为了扶贫这个事，专门提出光伏扶贫这样一一个元素，然后行唐县正好有巫山二坡三分田，有丘陵地带，还有山区地带的山坡地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在我们当年做的光伏项目覆盖了全部的108个贫困村，</w:t>
      </w:r>
    </w:p>
    <w:p>
      <w:pPr>
        <w:spacing w:before="240" w:after="240"/>
        <w:rPr>
          <w:rFonts w:ascii="宋体" w:eastAsia="宋体" w:hAnsi="宋体" w:cs="宋体"/>
          <w:sz w:val="24"/>
          <w:szCs w:val="24"/>
        </w:rPr>
      </w:pPr>
      <w:r>
        <w:rPr>
          <w:rFonts w:ascii="宋体" w:eastAsia="宋体" w:hAnsi="宋体" w:cs="宋体"/>
        </w:rPr>
        <w:t>说话人1 18:05</w:t>
      </w:r>
      <w:r>
        <w:rPr>
          <w:rFonts w:ascii="宋体" w:eastAsia="宋体" w:hAnsi="宋体" w:cs="宋体"/>
        </w:rPr>
        <w:br/>
      </w:r>
      <w:r>
        <w:rPr>
          <w:rFonts w:ascii="宋体" w:eastAsia="宋体" w:hAnsi="宋体" w:cs="宋体"/>
        </w:rPr>
        <w:t>全部把108个贫困村都覆盖了，用的是村里的建设用地吗？还是在。</w:t>
      </w:r>
    </w:p>
    <w:p>
      <w:pPr>
        <w:spacing w:before="240" w:after="240"/>
        <w:rPr>
          <w:rFonts w:ascii="宋体" w:eastAsia="宋体" w:hAnsi="宋体" w:cs="宋体"/>
          <w:sz w:val="24"/>
          <w:szCs w:val="24"/>
        </w:rPr>
      </w:pPr>
      <w:r>
        <w:rPr>
          <w:rFonts w:ascii="宋体" w:eastAsia="宋体" w:hAnsi="宋体" w:cs="宋体"/>
        </w:rPr>
        <w:t>说话人2 18:11</w:t>
      </w:r>
      <w:r>
        <w:rPr>
          <w:rFonts w:ascii="宋体" w:eastAsia="宋体" w:hAnsi="宋体" w:cs="宋体"/>
        </w:rPr>
        <w:br/>
      </w:r>
      <w:r>
        <w:rPr>
          <w:rFonts w:ascii="宋体" w:eastAsia="宋体" w:hAnsi="宋体" w:cs="宋体"/>
        </w:rPr>
        <w:t>房顶上有房顶的，有地面的，还有农光后补的都有，农光上边是光伏，下边种一些起因的中药材，</w:t>
      </w:r>
    </w:p>
    <w:p>
      <w:pPr>
        <w:spacing w:before="240" w:after="240"/>
        <w:rPr>
          <w:rFonts w:ascii="宋体" w:eastAsia="宋体" w:hAnsi="宋体" w:cs="宋体"/>
          <w:sz w:val="24"/>
          <w:szCs w:val="24"/>
        </w:rPr>
      </w:pPr>
      <w:r>
        <w:rPr>
          <w:rFonts w:ascii="宋体" w:eastAsia="宋体" w:hAnsi="宋体" w:cs="宋体"/>
        </w:rPr>
        <w:t>说话人1 18:22</w:t>
      </w:r>
      <w:r>
        <w:rPr>
          <w:rFonts w:ascii="宋体" w:eastAsia="宋体" w:hAnsi="宋体" w:cs="宋体"/>
        </w:rPr>
        <w:br/>
      </w:r>
      <w:r>
        <w:rPr>
          <w:rFonts w:ascii="宋体" w:eastAsia="宋体" w:hAnsi="宋体" w:cs="宋体"/>
        </w:rPr>
        <w:t>明白，就相当于农地上农业和光伏互补，农光互补。</w:t>
      </w:r>
    </w:p>
    <w:p>
      <w:pPr>
        <w:spacing w:before="240" w:after="240"/>
        <w:rPr>
          <w:rFonts w:ascii="宋体" w:eastAsia="宋体" w:hAnsi="宋体" w:cs="宋体"/>
          <w:sz w:val="24"/>
          <w:szCs w:val="24"/>
        </w:rPr>
      </w:pPr>
      <w:r>
        <w:rPr>
          <w:rFonts w:ascii="宋体" w:eastAsia="宋体" w:hAnsi="宋体" w:cs="宋体"/>
        </w:rPr>
        <w:t>说话人2 18:28</w:t>
      </w:r>
      <w:r>
        <w:rPr>
          <w:rFonts w:ascii="宋体" w:eastAsia="宋体" w:hAnsi="宋体" w:cs="宋体"/>
        </w:rPr>
        <w:br/>
      </w:r>
      <w:r>
        <w:rPr>
          <w:rFonts w:ascii="宋体" w:eastAsia="宋体" w:hAnsi="宋体" w:cs="宋体"/>
        </w:rPr>
        <w:t>明白了，对我们光伏加农业大会多元产业体系形成，</w:t>
      </w:r>
    </w:p>
    <w:p>
      <w:pPr>
        <w:spacing w:before="240" w:after="240"/>
        <w:rPr>
          <w:rFonts w:ascii="宋体" w:eastAsia="宋体" w:hAnsi="宋体" w:cs="宋体"/>
          <w:sz w:val="24"/>
          <w:szCs w:val="24"/>
        </w:rPr>
      </w:pPr>
      <w:r>
        <w:rPr>
          <w:rFonts w:ascii="宋体" w:eastAsia="宋体" w:hAnsi="宋体" w:cs="宋体"/>
        </w:rPr>
        <w:t>说话人1 18:34</w:t>
      </w:r>
      <w:r>
        <w:rPr>
          <w:rFonts w:ascii="宋体" w:eastAsia="宋体" w:hAnsi="宋体" w:cs="宋体"/>
        </w:rPr>
        <w:br/>
      </w:r>
      <w:r>
        <w:rPr>
          <w:rFonts w:ascii="宋体" w:eastAsia="宋体" w:hAnsi="宋体" w:cs="宋体"/>
        </w:rPr>
        <w:t>咱们也就是用这个光伏相当于把村民的房顶的使用权买断一下，也。</w:t>
      </w:r>
    </w:p>
    <w:p>
      <w:pPr>
        <w:spacing w:before="240" w:after="240"/>
        <w:rPr>
          <w:rFonts w:ascii="宋体" w:eastAsia="宋体" w:hAnsi="宋体" w:cs="宋体"/>
          <w:sz w:val="24"/>
          <w:szCs w:val="24"/>
        </w:rPr>
      </w:pPr>
      <w:r>
        <w:rPr>
          <w:rFonts w:ascii="宋体" w:eastAsia="宋体" w:hAnsi="宋体" w:cs="宋体"/>
        </w:rPr>
        <w:t>说话人2 18:40</w:t>
      </w:r>
      <w:r>
        <w:rPr>
          <w:rFonts w:ascii="宋体" w:eastAsia="宋体" w:hAnsi="宋体" w:cs="宋体"/>
        </w:rPr>
        <w:br/>
      </w:r>
      <w:r>
        <w:rPr>
          <w:rFonts w:ascii="宋体" w:eastAsia="宋体" w:hAnsi="宋体" w:cs="宋体"/>
        </w:rPr>
        <w:t>不是农户的很少，我们用的都是村委会的，房顶上还有学校的学校也是集体的那个房间，还有一些山坡，</w:t>
      </w:r>
    </w:p>
    <w:p>
      <w:pPr>
        <w:spacing w:before="240" w:after="240"/>
        <w:rPr>
          <w:rFonts w:ascii="宋体" w:eastAsia="宋体" w:hAnsi="宋体" w:cs="宋体"/>
          <w:sz w:val="24"/>
          <w:szCs w:val="24"/>
        </w:rPr>
      </w:pPr>
      <w:r>
        <w:rPr>
          <w:rFonts w:ascii="宋体" w:eastAsia="宋体" w:hAnsi="宋体" w:cs="宋体"/>
        </w:rPr>
        <w:t>说话人1 18:51</w:t>
      </w:r>
      <w:r>
        <w:rPr>
          <w:rFonts w:ascii="宋体" w:eastAsia="宋体" w:hAnsi="宋体" w:cs="宋体"/>
        </w:rPr>
        <w:br/>
      </w:r>
      <w:r>
        <w:rPr>
          <w:rFonts w:ascii="宋体" w:eastAsia="宋体" w:hAnsi="宋体" w:cs="宋体"/>
        </w:rPr>
        <w:t>这个是怎么带动贫困户的，这是咱们有了收益以后，</w:t>
      </w:r>
    </w:p>
    <w:p>
      <w:pPr>
        <w:spacing w:before="240" w:after="240"/>
        <w:rPr>
          <w:rFonts w:ascii="宋体" w:eastAsia="宋体" w:hAnsi="宋体" w:cs="宋体"/>
          <w:sz w:val="24"/>
          <w:szCs w:val="24"/>
        </w:rPr>
      </w:pPr>
      <w:r>
        <w:rPr>
          <w:rFonts w:ascii="宋体" w:eastAsia="宋体" w:hAnsi="宋体" w:cs="宋体"/>
        </w:rPr>
        <w:t>说话人2 18:55</w:t>
      </w:r>
      <w:r>
        <w:rPr>
          <w:rFonts w:ascii="宋体" w:eastAsia="宋体" w:hAnsi="宋体" w:cs="宋体"/>
        </w:rPr>
        <w:br/>
      </w:r>
      <w:r>
        <w:rPr>
          <w:rFonts w:ascii="宋体" w:eastAsia="宋体" w:hAnsi="宋体" w:cs="宋体"/>
        </w:rPr>
        <w:t>带多少贫困户光伏项目，带多少贫困户，</w:t>
      </w:r>
    </w:p>
    <w:p>
      <w:pPr>
        <w:spacing w:before="240" w:after="240"/>
        <w:rPr>
          <w:rFonts w:ascii="宋体" w:eastAsia="宋体" w:hAnsi="宋体" w:cs="宋体"/>
          <w:sz w:val="24"/>
          <w:szCs w:val="24"/>
        </w:rPr>
      </w:pPr>
      <w:r>
        <w:rPr>
          <w:rFonts w:ascii="宋体" w:eastAsia="宋体" w:hAnsi="宋体" w:cs="宋体"/>
        </w:rPr>
        <w:t>说话人1 18:59</w:t>
      </w:r>
      <w:r>
        <w:rPr>
          <w:rFonts w:ascii="宋体" w:eastAsia="宋体" w:hAnsi="宋体" w:cs="宋体"/>
        </w:rPr>
        <w:br/>
      </w:r>
      <w:r>
        <w:rPr>
          <w:rFonts w:ascii="宋体" w:eastAsia="宋体" w:hAnsi="宋体" w:cs="宋体"/>
        </w:rPr>
        <w:t>就分红就这样子分到户里的，分到直接分红，他这个钱直接打到贫困户账上。</w:t>
      </w:r>
    </w:p>
    <w:p>
      <w:pPr>
        <w:spacing w:before="240" w:after="240"/>
        <w:rPr>
          <w:rFonts w:ascii="宋体" w:eastAsia="宋体" w:hAnsi="宋体" w:cs="宋体"/>
          <w:sz w:val="24"/>
          <w:szCs w:val="24"/>
        </w:rPr>
      </w:pPr>
      <w:r>
        <w:rPr>
          <w:rFonts w:ascii="宋体" w:eastAsia="宋体" w:hAnsi="宋体" w:cs="宋体"/>
        </w:rPr>
        <w:t>说话人2 19:06</w:t>
      </w:r>
      <w:r>
        <w:rPr>
          <w:rFonts w:ascii="宋体" w:eastAsia="宋体" w:hAnsi="宋体" w:cs="宋体"/>
        </w:rPr>
        <w:br/>
      </w:r>
      <w:r>
        <w:rPr>
          <w:rFonts w:ascii="宋体" w:eastAsia="宋体" w:hAnsi="宋体" w:cs="宋体"/>
        </w:rPr>
        <w:t>对，达到层级7，然后有一部分是到户的帮扶，到户的脱贫期间都是到户的，后来有一批都是跟村级亲属到户帮扶，明白了，不一样，他做的项目也都不一样，有到户的，有增加村集体收入。</w:t>
      </w:r>
    </w:p>
    <w:p>
      <w:pPr>
        <w:spacing w:before="240" w:after="240"/>
        <w:rPr>
          <w:rFonts w:ascii="宋体" w:eastAsia="宋体" w:hAnsi="宋体" w:cs="宋体"/>
          <w:sz w:val="24"/>
          <w:szCs w:val="24"/>
        </w:rPr>
      </w:pPr>
      <w:r>
        <w:rPr>
          <w:rFonts w:ascii="宋体" w:eastAsia="宋体" w:hAnsi="宋体" w:cs="宋体"/>
        </w:rPr>
        <w:t>说话人1 19:26</w:t>
      </w:r>
      <w:r>
        <w:rPr>
          <w:rFonts w:ascii="宋体" w:eastAsia="宋体" w:hAnsi="宋体" w:cs="宋体"/>
        </w:rPr>
        <w:br/>
      </w:r>
      <w:r>
        <w:rPr>
          <w:rFonts w:ascii="宋体" w:eastAsia="宋体" w:hAnsi="宋体" w:cs="宋体"/>
        </w:rPr>
        <w:t>明白了，咱们生态扶贫你能介绍一下，我想。</w:t>
      </w:r>
    </w:p>
    <w:p>
      <w:pPr>
        <w:spacing w:before="240" w:after="240"/>
        <w:rPr>
          <w:rFonts w:ascii="宋体" w:eastAsia="宋体" w:hAnsi="宋体" w:cs="宋体"/>
          <w:sz w:val="24"/>
          <w:szCs w:val="24"/>
        </w:rPr>
      </w:pPr>
      <w:r>
        <w:rPr>
          <w:rFonts w:ascii="宋体" w:eastAsia="宋体" w:hAnsi="宋体" w:cs="宋体"/>
        </w:rPr>
        <w:t>说话人2 19:30</w:t>
      </w:r>
      <w:r>
        <w:rPr>
          <w:rFonts w:ascii="宋体" w:eastAsia="宋体" w:hAnsi="宋体" w:cs="宋体"/>
        </w:rPr>
        <w:br/>
      </w:r>
      <w:r>
        <w:rPr>
          <w:rFonts w:ascii="宋体" w:eastAsia="宋体" w:hAnsi="宋体" w:cs="宋体"/>
        </w:rPr>
        <w:t>想了解一下是生态生态这一块还都是一个绿化，绿化通过一些经济作物，包括栽植一些大枣的苹果梨这些，</w:t>
      </w:r>
    </w:p>
    <w:p>
      <w:pPr>
        <w:spacing w:before="240" w:after="240"/>
        <w:rPr>
          <w:rFonts w:ascii="宋体" w:eastAsia="宋体" w:hAnsi="宋体" w:cs="宋体"/>
          <w:sz w:val="24"/>
          <w:szCs w:val="24"/>
        </w:rPr>
      </w:pPr>
      <w:r>
        <w:rPr>
          <w:rFonts w:ascii="宋体" w:eastAsia="宋体" w:hAnsi="宋体" w:cs="宋体"/>
        </w:rPr>
        <w:t>说话人1 19:47</w:t>
      </w:r>
      <w:r>
        <w:rPr>
          <w:rFonts w:ascii="宋体" w:eastAsia="宋体" w:hAnsi="宋体" w:cs="宋体"/>
        </w:rPr>
        <w:br/>
      </w:r>
      <w:r>
        <w:rPr>
          <w:rFonts w:ascii="宋体" w:eastAsia="宋体" w:hAnsi="宋体" w:cs="宋体"/>
        </w:rPr>
        <w:t>它的相当于也是一种产业扶贫，行，我也看到咱们扶贫报告，明天你们都可以去看到。</w:t>
      </w:r>
    </w:p>
    <w:p>
      <w:pPr>
        <w:spacing w:before="240" w:after="240"/>
        <w:rPr>
          <w:rFonts w:ascii="宋体" w:eastAsia="宋体" w:hAnsi="宋体" w:cs="宋体"/>
          <w:sz w:val="24"/>
          <w:szCs w:val="24"/>
        </w:rPr>
      </w:pPr>
      <w:r>
        <w:rPr>
          <w:rFonts w:ascii="宋体" w:eastAsia="宋体" w:hAnsi="宋体" w:cs="宋体"/>
        </w:rPr>
        <w:t>说话人2 19:57</w:t>
      </w:r>
      <w:r>
        <w:rPr>
          <w:rFonts w:ascii="宋体" w:eastAsia="宋体" w:hAnsi="宋体" w:cs="宋体"/>
        </w:rPr>
        <w:br/>
      </w:r>
      <w:r>
        <w:rPr>
          <w:rFonts w:ascii="宋体" w:eastAsia="宋体" w:hAnsi="宋体" w:cs="宋体"/>
        </w:rPr>
        <w:t>一个苹果产业园有1万1万亩到1万亩，那个村乡整个从我们河北省的乡村振兴示范基地，整个河北省的示范基地，对，他就是靠家家户户是那种红富士苹果都种红富士，明白。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一个大产业园，</w:t>
      </w:r>
    </w:p>
    <w:p>
      <w:pPr>
        <w:spacing w:before="240" w:after="240"/>
        <w:rPr>
          <w:rFonts w:ascii="宋体" w:eastAsia="宋体" w:hAnsi="宋体" w:cs="宋体"/>
          <w:sz w:val="24"/>
          <w:szCs w:val="24"/>
        </w:rPr>
      </w:pPr>
      <w:r>
        <w:rPr>
          <w:rFonts w:ascii="宋体" w:eastAsia="宋体" w:hAnsi="宋体" w:cs="宋体"/>
        </w:rPr>
        <w:t>说话人1 20:17</w:t>
      </w:r>
      <w:r>
        <w:rPr>
          <w:rFonts w:ascii="宋体" w:eastAsia="宋体" w:hAnsi="宋体" w:cs="宋体"/>
        </w:rPr>
        <w:br/>
      </w:r>
      <w:r>
        <w:rPr>
          <w:rFonts w:ascii="宋体" w:eastAsia="宋体" w:hAnsi="宋体" w:cs="宋体"/>
        </w:rPr>
        <w:t>咱们有建这种产业园区，应该如果是。</w:t>
      </w:r>
    </w:p>
    <w:p>
      <w:pPr>
        <w:spacing w:before="240" w:after="240"/>
        <w:rPr>
          <w:rFonts w:ascii="宋体" w:eastAsia="宋体" w:hAnsi="宋体" w:cs="宋体"/>
          <w:sz w:val="24"/>
          <w:szCs w:val="24"/>
        </w:rPr>
      </w:pPr>
      <w:r>
        <w:rPr>
          <w:rFonts w:ascii="宋体" w:eastAsia="宋体" w:hAnsi="宋体" w:cs="宋体"/>
        </w:rPr>
        <w:t>说话人2 20:21</w:t>
      </w:r>
      <w:r>
        <w:rPr>
          <w:rFonts w:ascii="宋体" w:eastAsia="宋体" w:hAnsi="宋体" w:cs="宋体"/>
        </w:rPr>
        <w:br/>
      </w:r>
      <w:r>
        <w:rPr>
          <w:rFonts w:ascii="宋体" w:eastAsia="宋体" w:hAnsi="宋体" w:cs="宋体"/>
        </w:rPr>
        <w:t>熟悉的话也可以介绍一下，有产业园区最成功的是最北边乡一个农文旅结合的农。</w:t>
      </w:r>
    </w:p>
    <w:p>
      <w:pPr>
        <w:spacing w:before="240" w:after="240"/>
        <w:rPr>
          <w:rFonts w:ascii="宋体" w:eastAsia="宋体" w:hAnsi="宋体" w:cs="宋体"/>
          <w:sz w:val="24"/>
          <w:szCs w:val="24"/>
        </w:rPr>
      </w:pPr>
      <w:r>
        <w:rPr>
          <w:rFonts w:ascii="宋体" w:eastAsia="宋体" w:hAnsi="宋体" w:cs="宋体"/>
        </w:rPr>
        <w:t>说话人1 20:31</w:t>
      </w:r>
      <w:r>
        <w:rPr>
          <w:rFonts w:ascii="宋体" w:eastAsia="宋体" w:hAnsi="宋体" w:cs="宋体"/>
        </w:rPr>
        <w:br/>
      </w:r>
      <w:r>
        <w:rPr>
          <w:rFonts w:ascii="宋体" w:eastAsia="宋体" w:hAnsi="宋体" w:cs="宋体"/>
        </w:rPr>
        <w:t>文旅。</w:t>
      </w:r>
    </w:p>
    <w:p>
      <w:pPr>
        <w:spacing w:before="240" w:after="240"/>
        <w:rPr>
          <w:rFonts w:ascii="宋体" w:eastAsia="宋体" w:hAnsi="宋体" w:cs="宋体"/>
          <w:sz w:val="24"/>
          <w:szCs w:val="24"/>
        </w:rPr>
      </w:pPr>
      <w:r>
        <w:rPr>
          <w:rFonts w:ascii="宋体" w:eastAsia="宋体" w:hAnsi="宋体" w:cs="宋体"/>
        </w:rPr>
        <w:t>说话人2 20:33</w:t>
      </w:r>
      <w:r>
        <w:rPr>
          <w:rFonts w:ascii="宋体" w:eastAsia="宋体" w:hAnsi="宋体" w:cs="宋体"/>
        </w:rPr>
        <w:br/>
      </w:r>
      <w:r>
        <w:rPr>
          <w:rFonts w:ascii="宋体" w:eastAsia="宋体" w:hAnsi="宋体" w:cs="宋体"/>
        </w:rPr>
        <w:t>产业园区，现在它植入农业元素，后来又有文旅的也靠了一个水库，我们县一个大型水库，11亿多立方的一个大型水库，靠着这有这个水脉，还有北边有山，北边就是保定的阜平，阜平就是深山区了，我们得靠那边有山有水，然后原先就是无序开矿留下的一些后遗症，然后用来栽植果树，各类果树有四四季里头有12个月里头有9个月又采摘，9个月又采摘，对，现在我们还正在做渔业项目，渔业桂桂鱼桂鱼基地正在建一个项目，就是用这种采摘的方式去对一个采摘、垂钓、骑行，还有沙滩那一块。</w:t>
      </w:r>
    </w:p>
    <w:p>
      <w:pPr>
        <w:spacing w:before="240" w:after="240"/>
        <w:rPr>
          <w:rFonts w:ascii="宋体" w:eastAsia="宋体" w:hAnsi="宋体" w:cs="宋体"/>
          <w:sz w:val="24"/>
          <w:szCs w:val="24"/>
        </w:rPr>
      </w:pPr>
      <w:r>
        <w:rPr>
          <w:rFonts w:ascii="宋体" w:eastAsia="宋体" w:hAnsi="宋体" w:cs="宋体"/>
        </w:rPr>
        <w:t>说话人1 21:35</w:t>
      </w:r>
      <w:r>
        <w:rPr>
          <w:rFonts w:ascii="宋体" w:eastAsia="宋体" w:hAnsi="宋体" w:cs="宋体"/>
        </w:rPr>
        <w:br/>
      </w:r>
      <w:r>
        <w:rPr>
          <w:rFonts w:ascii="宋体" w:eastAsia="宋体" w:hAnsi="宋体" w:cs="宋体"/>
        </w:rPr>
        <w:t>太经济没关系，做的不错，就是相当于旅游业的收入就给了村民了这种，对，因为中国采摘。</w:t>
      </w:r>
    </w:p>
    <w:p>
      <w:pPr>
        <w:spacing w:before="240" w:after="240"/>
        <w:rPr>
          <w:rFonts w:ascii="宋体" w:eastAsia="宋体" w:hAnsi="宋体" w:cs="宋体"/>
          <w:sz w:val="24"/>
          <w:szCs w:val="24"/>
        </w:rPr>
      </w:pPr>
      <w:r>
        <w:rPr>
          <w:rFonts w:ascii="宋体" w:eastAsia="宋体" w:hAnsi="宋体" w:cs="宋体"/>
        </w:rPr>
        <w:t>说话人2 21:44</w:t>
      </w:r>
      <w:r>
        <w:rPr>
          <w:rFonts w:ascii="宋体" w:eastAsia="宋体" w:hAnsi="宋体" w:cs="宋体"/>
        </w:rPr>
        <w:br/>
      </w:r>
      <w:r>
        <w:rPr>
          <w:rFonts w:ascii="宋体" w:eastAsia="宋体" w:hAnsi="宋体" w:cs="宋体"/>
        </w:rPr>
        <w:t>他一个是租老百姓的山头地，有一个租金收入，到他园区打工有一个。</w:t>
      </w:r>
    </w:p>
    <w:p>
      <w:pPr>
        <w:spacing w:before="240" w:after="240"/>
        <w:rPr>
          <w:rFonts w:ascii="宋体" w:eastAsia="宋体" w:hAnsi="宋体" w:cs="宋体"/>
          <w:sz w:val="24"/>
          <w:szCs w:val="24"/>
        </w:rPr>
      </w:pPr>
      <w:r>
        <w:rPr>
          <w:rFonts w:ascii="宋体" w:eastAsia="宋体" w:hAnsi="宋体" w:cs="宋体"/>
        </w:rPr>
        <w:t>说话人1 21:51</w:t>
      </w:r>
      <w:r>
        <w:rPr>
          <w:rFonts w:ascii="宋体" w:eastAsia="宋体" w:hAnsi="宋体" w:cs="宋体"/>
        </w:rPr>
        <w:br/>
      </w:r>
      <w:r>
        <w:rPr>
          <w:rFonts w:ascii="宋体" w:eastAsia="宋体" w:hAnsi="宋体" w:cs="宋体"/>
        </w:rPr>
        <w:t>收入工资性收入，相当于也是公司来承包这一块。</w:t>
      </w:r>
    </w:p>
    <w:p>
      <w:pPr>
        <w:spacing w:before="240" w:after="240"/>
        <w:rPr>
          <w:rFonts w:ascii="宋体" w:eastAsia="宋体" w:hAnsi="宋体" w:cs="宋体"/>
          <w:sz w:val="24"/>
          <w:szCs w:val="24"/>
        </w:rPr>
      </w:pPr>
      <w:r>
        <w:rPr>
          <w:rFonts w:ascii="宋体" w:eastAsia="宋体" w:hAnsi="宋体" w:cs="宋体"/>
        </w:rPr>
        <w:t>说话人2 21:56</w:t>
      </w:r>
      <w:r>
        <w:rPr>
          <w:rFonts w:ascii="宋体" w:eastAsia="宋体" w:hAnsi="宋体" w:cs="宋体"/>
        </w:rPr>
        <w:br/>
      </w:r>
      <w:r>
        <w:rPr>
          <w:rFonts w:ascii="宋体" w:eastAsia="宋体" w:hAnsi="宋体" w:cs="宋体"/>
        </w:rPr>
        <w:t>公司，河北省的旅游集团帮助他运营的，再加上有培训基地也能承接外边的培训，</w:t>
      </w:r>
    </w:p>
    <w:p>
      <w:pPr>
        <w:spacing w:before="240" w:after="240"/>
        <w:rPr>
          <w:rFonts w:ascii="宋体" w:eastAsia="宋体" w:hAnsi="宋体" w:cs="宋体"/>
          <w:sz w:val="24"/>
          <w:szCs w:val="24"/>
        </w:rPr>
      </w:pPr>
      <w:r>
        <w:rPr>
          <w:rFonts w:ascii="宋体" w:eastAsia="宋体" w:hAnsi="宋体" w:cs="宋体"/>
        </w:rPr>
        <w:t>说话人1 22:08</w:t>
      </w:r>
      <w:r>
        <w:rPr>
          <w:rFonts w:ascii="宋体" w:eastAsia="宋体" w:hAnsi="宋体" w:cs="宋体"/>
        </w:rPr>
        <w:br/>
      </w:r>
      <w:r>
        <w:rPr>
          <w:rFonts w:ascii="宋体" w:eastAsia="宋体" w:hAnsi="宋体" w:cs="宋体"/>
        </w:rPr>
        <w:t>做的还是做培训基地，明天也可以看一看，好了好好谢谢，我还看到咱们这个报告里有个提法叫做新型市场主体扶持，这个是您能具体解释吗？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新型市场，然后还要联农带农新型经营主体，</w:t>
      </w:r>
    </w:p>
    <w:p>
      <w:pPr>
        <w:spacing w:before="240" w:after="240"/>
        <w:rPr>
          <w:rFonts w:ascii="宋体" w:eastAsia="宋体" w:hAnsi="宋体" w:cs="宋体"/>
          <w:sz w:val="24"/>
          <w:szCs w:val="24"/>
        </w:rPr>
      </w:pPr>
      <w:r>
        <w:rPr>
          <w:rFonts w:ascii="宋体" w:eastAsia="宋体" w:hAnsi="宋体" w:cs="宋体"/>
        </w:rPr>
        <w:t>说话人2 22:27</w:t>
      </w:r>
      <w:r>
        <w:rPr>
          <w:rFonts w:ascii="宋体" w:eastAsia="宋体" w:hAnsi="宋体" w:cs="宋体"/>
        </w:rPr>
        <w:br/>
      </w:r>
      <w:r>
        <w:rPr>
          <w:rFonts w:ascii="宋体" w:eastAsia="宋体" w:hAnsi="宋体" w:cs="宋体"/>
        </w:rPr>
        <w:t>讲的就是说白了现在的新农人对，其实他们做的那些园区家庭农场或者是龙头企业，新农人和老农人有个什么样的一个新农人，就是理念，新大学毕业回来都干了我们行唐的做农业园区的，家庭农农场的、家庭牧场的，都是年轻人，都是年轻人养牛的都是牛二代。</w:t>
      </w:r>
    </w:p>
    <w:p>
      <w:pPr>
        <w:spacing w:before="240" w:after="240"/>
        <w:rPr>
          <w:rFonts w:ascii="宋体" w:eastAsia="宋体" w:hAnsi="宋体" w:cs="宋体"/>
          <w:sz w:val="24"/>
          <w:szCs w:val="24"/>
        </w:rPr>
      </w:pPr>
      <w:r>
        <w:rPr>
          <w:rFonts w:ascii="宋体" w:eastAsia="宋体" w:hAnsi="宋体" w:cs="宋体"/>
        </w:rPr>
        <w:t>说话人1 22:55</w:t>
      </w:r>
      <w:r>
        <w:rPr>
          <w:rFonts w:ascii="宋体" w:eastAsia="宋体" w:hAnsi="宋体" w:cs="宋体"/>
        </w:rPr>
        <w:br/>
      </w:r>
      <w:r>
        <w:rPr>
          <w:rFonts w:ascii="宋体" w:eastAsia="宋体" w:hAnsi="宋体" w:cs="宋体"/>
        </w:rPr>
        <w:t>牛二代对。</w:t>
      </w:r>
    </w:p>
    <w:p>
      <w:pPr>
        <w:spacing w:before="240" w:after="240"/>
        <w:rPr>
          <w:rFonts w:ascii="宋体" w:eastAsia="宋体" w:hAnsi="宋体" w:cs="宋体"/>
          <w:sz w:val="24"/>
          <w:szCs w:val="24"/>
        </w:rPr>
      </w:pPr>
      <w:r>
        <w:rPr>
          <w:rFonts w:ascii="宋体" w:eastAsia="宋体" w:hAnsi="宋体" w:cs="宋体"/>
        </w:rPr>
        <w:t>说话人2 22:56</w:t>
      </w:r>
      <w:r>
        <w:rPr>
          <w:rFonts w:ascii="宋体" w:eastAsia="宋体" w:hAnsi="宋体" w:cs="宋体"/>
        </w:rPr>
        <w:br/>
      </w:r>
      <w:r>
        <w:rPr>
          <w:rFonts w:ascii="宋体" w:eastAsia="宋体" w:hAnsi="宋体" w:cs="宋体"/>
        </w:rPr>
        <w:t>父母都是养牛的，下一代接过来都是有出国留学的，回来接父母的孩儿，有大学毕业的，辞了公职回来的，</w:t>
      </w:r>
    </w:p>
    <w:p>
      <w:pPr>
        <w:spacing w:before="240" w:after="240"/>
        <w:rPr>
          <w:rFonts w:ascii="宋体" w:eastAsia="宋体" w:hAnsi="宋体" w:cs="宋体"/>
          <w:sz w:val="24"/>
          <w:szCs w:val="24"/>
        </w:rPr>
      </w:pPr>
      <w:r>
        <w:rPr>
          <w:rFonts w:ascii="宋体" w:eastAsia="宋体" w:hAnsi="宋体" w:cs="宋体"/>
        </w:rPr>
        <w:t>说话人1 23:05</w:t>
      </w:r>
      <w:r>
        <w:rPr>
          <w:rFonts w:ascii="宋体" w:eastAsia="宋体" w:hAnsi="宋体" w:cs="宋体"/>
        </w:rPr>
        <w:br/>
      </w:r>
      <w:r>
        <w:rPr>
          <w:rFonts w:ascii="宋体" w:eastAsia="宋体" w:hAnsi="宋体" w:cs="宋体"/>
        </w:rPr>
        <w:t>咱们是怎么识别新农人和老农人是大部分都是年轻人，80后80后对他。</w:t>
      </w:r>
    </w:p>
    <w:p>
      <w:pPr>
        <w:spacing w:before="240" w:after="240"/>
        <w:rPr>
          <w:rFonts w:ascii="宋体" w:eastAsia="宋体" w:hAnsi="宋体" w:cs="宋体"/>
          <w:sz w:val="24"/>
          <w:szCs w:val="24"/>
        </w:rPr>
      </w:pPr>
      <w:r>
        <w:rPr>
          <w:rFonts w:ascii="宋体" w:eastAsia="宋体" w:hAnsi="宋体" w:cs="宋体"/>
        </w:rPr>
        <w:t>说话人2 23:14</w:t>
      </w:r>
      <w:r>
        <w:rPr>
          <w:rFonts w:ascii="宋体" w:eastAsia="宋体" w:hAnsi="宋体" w:cs="宋体"/>
        </w:rPr>
        <w:br/>
      </w:r>
      <w:r>
        <w:rPr>
          <w:rFonts w:ascii="宋体" w:eastAsia="宋体" w:hAnsi="宋体" w:cs="宋体"/>
        </w:rPr>
        <w:t>理念新，然后现代化的管理手段降了成本是吧？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然后能参加积极参加外边的什么广交会，农产品就博览会就把农产品推广出去，对积极去参与这些活动。你老一辈的60年代的他就不去干这些。</w:t>
      </w:r>
    </w:p>
    <w:p>
      <w:pPr>
        <w:spacing w:before="240" w:after="240"/>
        <w:rPr>
          <w:rFonts w:ascii="宋体" w:eastAsia="宋体" w:hAnsi="宋体" w:cs="宋体"/>
          <w:sz w:val="24"/>
          <w:szCs w:val="24"/>
        </w:rPr>
      </w:pPr>
      <w:r>
        <w:rPr>
          <w:rFonts w:ascii="宋体" w:eastAsia="宋体" w:hAnsi="宋体" w:cs="宋体"/>
        </w:rPr>
        <w:t>说话人1 23:32</w:t>
      </w:r>
      <w:r>
        <w:rPr>
          <w:rFonts w:ascii="宋体" w:eastAsia="宋体" w:hAnsi="宋体" w:cs="宋体"/>
        </w:rPr>
        <w:br/>
      </w:r>
      <w:r>
        <w:rPr>
          <w:rFonts w:ascii="宋体" w:eastAsia="宋体" w:hAnsi="宋体" w:cs="宋体"/>
        </w:rPr>
        <w:t>事，固执的认为就我好，对吧？一个现代管理理念，明白咱们新农人和新农人去对接是哪些部门就去识别和对接。</w:t>
      </w:r>
    </w:p>
    <w:p>
      <w:pPr>
        <w:spacing w:before="240" w:after="240"/>
        <w:rPr>
          <w:rFonts w:ascii="宋体" w:eastAsia="宋体" w:hAnsi="宋体" w:cs="宋体"/>
          <w:sz w:val="24"/>
          <w:szCs w:val="24"/>
        </w:rPr>
      </w:pPr>
      <w:r>
        <w:rPr>
          <w:rFonts w:ascii="宋体" w:eastAsia="宋体" w:hAnsi="宋体" w:cs="宋体"/>
        </w:rPr>
        <w:t>说话人2 23:43</w:t>
      </w:r>
      <w:r>
        <w:rPr>
          <w:rFonts w:ascii="宋体" w:eastAsia="宋体" w:hAnsi="宋体" w:cs="宋体"/>
        </w:rPr>
        <w:br/>
      </w:r>
      <w:r>
        <w:rPr>
          <w:rFonts w:ascii="宋体" w:eastAsia="宋体" w:hAnsi="宋体" w:cs="宋体"/>
        </w:rPr>
        <w:t>农业行业，每年都有新农人培训。</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去年前年咱们的农业部还在这做了一期跟马化腾他们做了一个项目，他把基层那些新农人都给你疏导，他的信息里头他拿出了几几千万做国承担国家这个项目，实际上他也是在占领市场，把你下边信息都拿走了，给你免费培训，管理的管管得特别严，讲得特别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真是大家农村部派农业农村部安排的专家过来财务现代管理一些种植项目的思考那些东西。</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咱们在河北省咱们是行唐县抢到这个机遇，搞了一期封闭式的有互动，有现场教学，</w:t>
      </w:r>
    </w:p>
    <w:p>
      <w:pPr>
        <w:spacing w:before="240" w:after="240"/>
        <w:rPr>
          <w:rFonts w:ascii="宋体" w:eastAsia="宋体" w:hAnsi="宋体" w:cs="宋体"/>
          <w:sz w:val="24"/>
          <w:szCs w:val="24"/>
        </w:rPr>
      </w:pPr>
      <w:r>
        <w:rPr>
          <w:rFonts w:ascii="宋体" w:eastAsia="宋体" w:hAnsi="宋体" w:cs="宋体"/>
        </w:rPr>
        <w:t>说话人1 24:38</w:t>
      </w:r>
      <w:r>
        <w:rPr>
          <w:rFonts w:ascii="宋体" w:eastAsia="宋体" w:hAnsi="宋体" w:cs="宋体"/>
        </w:rPr>
        <w:br/>
      </w:r>
      <w:r>
        <w:rPr>
          <w:rFonts w:ascii="宋体" w:eastAsia="宋体" w:hAnsi="宋体" w:cs="宋体"/>
        </w:rPr>
        <w:t>就是把新农人叫过去，把农业农村部的专家现场会。这个是哪年？然后这是二二三年乡村振兴时期，明白。</w:t>
      </w:r>
    </w:p>
    <w:p>
      <w:pPr>
        <w:spacing w:before="240" w:after="240"/>
        <w:rPr>
          <w:rFonts w:ascii="宋体" w:eastAsia="宋体" w:hAnsi="宋体" w:cs="宋体"/>
          <w:sz w:val="24"/>
          <w:szCs w:val="24"/>
        </w:rPr>
      </w:pPr>
      <w:r>
        <w:rPr>
          <w:rFonts w:ascii="宋体" w:eastAsia="宋体" w:hAnsi="宋体" w:cs="宋体"/>
        </w:rPr>
        <w:t>说话人2 24:50</w:t>
      </w:r>
      <w:r>
        <w:rPr>
          <w:rFonts w:ascii="宋体" w:eastAsia="宋体" w:hAnsi="宋体" w:cs="宋体"/>
        </w:rPr>
        <w:br/>
      </w:r>
      <w:r>
        <w:rPr>
          <w:rFonts w:ascii="宋体" w:eastAsia="宋体" w:hAnsi="宋体" w:cs="宋体"/>
        </w:rPr>
        <w:t>明白行，然后这个机遇都是你我说的信息不对称，你知道这个信息我们就去跑就去争取过来了。不知道的话别人都培训完了，还不知道。</w:t>
      </w:r>
    </w:p>
    <w:p>
      <w:pPr>
        <w:spacing w:before="240" w:after="240"/>
        <w:rPr>
          <w:rFonts w:ascii="宋体" w:eastAsia="宋体" w:hAnsi="宋体" w:cs="宋体"/>
          <w:sz w:val="24"/>
          <w:szCs w:val="24"/>
        </w:rPr>
      </w:pPr>
      <w:r>
        <w:rPr>
          <w:rFonts w:ascii="宋体" w:eastAsia="宋体" w:hAnsi="宋体" w:cs="宋体"/>
        </w:rPr>
        <w:t>说话人1 25:02</w:t>
      </w:r>
      <w:r>
        <w:rPr>
          <w:rFonts w:ascii="宋体" w:eastAsia="宋体" w:hAnsi="宋体" w:cs="宋体"/>
        </w:rPr>
        <w:br/>
      </w:r>
      <w:r>
        <w:rPr>
          <w:rFonts w:ascii="宋体" w:eastAsia="宋体" w:hAnsi="宋体" w:cs="宋体"/>
        </w:rPr>
        <w:t>对是吧？这就是打破对，所以。</w:t>
      </w:r>
    </w:p>
    <w:p>
      <w:pPr>
        <w:spacing w:before="240" w:after="240"/>
        <w:rPr>
          <w:rFonts w:ascii="宋体" w:eastAsia="宋体" w:hAnsi="宋体" w:cs="宋体"/>
          <w:sz w:val="24"/>
          <w:szCs w:val="24"/>
        </w:rPr>
      </w:pPr>
      <w:r>
        <w:rPr>
          <w:rFonts w:ascii="宋体" w:eastAsia="宋体" w:hAnsi="宋体" w:cs="宋体"/>
        </w:rPr>
        <w:t>说话人2 25:05</w:t>
      </w:r>
      <w:r>
        <w:rPr>
          <w:rFonts w:ascii="宋体" w:eastAsia="宋体" w:hAnsi="宋体" w:cs="宋体"/>
        </w:rPr>
        <w:br/>
      </w:r>
      <w:r>
        <w:rPr>
          <w:rFonts w:ascii="宋体" w:eastAsia="宋体" w:hAnsi="宋体" w:cs="宋体"/>
        </w:rPr>
        <w:t>还得要打破信息壁垒，走出去要就跟省情包括农业部得。</w:t>
      </w:r>
    </w:p>
    <w:p>
      <w:pPr>
        <w:spacing w:before="240" w:after="240"/>
        <w:rPr>
          <w:rFonts w:ascii="宋体" w:eastAsia="宋体" w:hAnsi="宋体" w:cs="宋体"/>
          <w:sz w:val="24"/>
          <w:szCs w:val="24"/>
        </w:rPr>
      </w:pPr>
      <w:r>
        <w:rPr>
          <w:rFonts w:ascii="宋体" w:eastAsia="宋体" w:hAnsi="宋体" w:cs="宋体"/>
        </w:rPr>
        <w:t>说话人1 25:12</w:t>
      </w:r>
      <w:r>
        <w:rPr>
          <w:rFonts w:ascii="宋体" w:eastAsia="宋体" w:hAnsi="宋体" w:cs="宋体"/>
        </w:rPr>
        <w:br/>
      </w:r>
      <w:r>
        <w:rPr>
          <w:rFonts w:ascii="宋体" w:eastAsia="宋体" w:hAnsi="宋体" w:cs="宋体"/>
        </w:rPr>
        <w:t>有对接。</w:t>
      </w:r>
    </w:p>
    <w:p>
      <w:pPr>
        <w:spacing w:before="240" w:after="240"/>
        <w:rPr>
          <w:rFonts w:ascii="宋体" w:eastAsia="宋体" w:hAnsi="宋体" w:cs="宋体"/>
          <w:sz w:val="24"/>
          <w:szCs w:val="24"/>
        </w:rPr>
      </w:pPr>
      <w:r>
        <w:rPr>
          <w:rFonts w:ascii="宋体" w:eastAsia="宋体" w:hAnsi="宋体" w:cs="宋体"/>
        </w:rPr>
        <w:t>说话人2 25:13</w:t>
      </w:r>
      <w:r>
        <w:rPr>
          <w:rFonts w:ascii="宋体" w:eastAsia="宋体" w:hAnsi="宋体" w:cs="宋体"/>
        </w:rPr>
        <w:br/>
      </w:r>
      <w:r>
        <w:rPr>
          <w:rFonts w:ascii="宋体" w:eastAsia="宋体" w:hAnsi="宋体" w:cs="宋体"/>
        </w:rPr>
        <w:t>你下边有人一般都是一个不自信，一个感觉没胆量，我怎么去农业部能接上谁理我是吧？又带点障碍也是下边智慧，低头拉车，不会抬头看路。</w:t>
      </w:r>
    </w:p>
    <w:p>
      <w:pPr>
        <w:spacing w:before="240" w:after="240"/>
        <w:rPr>
          <w:rFonts w:ascii="宋体" w:eastAsia="宋体" w:hAnsi="宋体" w:cs="宋体"/>
          <w:sz w:val="24"/>
          <w:szCs w:val="24"/>
        </w:rPr>
      </w:pPr>
      <w:r>
        <w:rPr>
          <w:rFonts w:ascii="宋体" w:eastAsia="宋体" w:hAnsi="宋体" w:cs="宋体"/>
        </w:rPr>
        <w:t>说话人1 25:34</w:t>
      </w:r>
      <w:r>
        <w:rPr>
          <w:rFonts w:ascii="宋体" w:eastAsia="宋体" w:hAnsi="宋体" w:cs="宋体"/>
        </w:rPr>
        <w:br/>
      </w:r>
      <w:r>
        <w:rPr>
          <w:rFonts w:ascii="宋体" w:eastAsia="宋体" w:hAnsi="宋体" w:cs="宋体"/>
        </w:rPr>
        <w:t>明白，除了新型经营主体，除了新农人，还有什么其他的扶持的对象吗？主要还是新农人还是对，主要就是。</w:t>
      </w:r>
    </w:p>
    <w:p>
      <w:pPr>
        <w:spacing w:before="240" w:after="240"/>
        <w:rPr>
          <w:rFonts w:ascii="宋体" w:eastAsia="宋体" w:hAnsi="宋体" w:cs="宋体"/>
          <w:sz w:val="24"/>
          <w:szCs w:val="24"/>
        </w:rPr>
      </w:pPr>
      <w:r>
        <w:rPr>
          <w:rFonts w:ascii="宋体" w:eastAsia="宋体" w:hAnsi="宋体" w:cs="宋体"/>
        </w:rPr>
        <w:t>说话人2 25:44</w:t>
      </w:r>
      <w:r>
        <w:rPr>
          <w:rFonts w:ascii="宋体" w:eastAsia="宋体" w:hAnsi="宋体" w:cs="宋体"/>
        </w:rPr>
        <w:br/>
      </w:r>
      <w:r>
        <w:rPr>
          <w:rFonts w:ascii="宋体" w:eastAsia="宋体" w:hAnsi="宋体" w:cs="宋体"/>
        </w:rPr>
        <w:t>经营初期，你像我们社会化服务项目都由他们出来，包括一些土地托管一些政策。</w:t>
      </w:r>
    </w:p>
    <w:p>
      <w:pPr>
        <w:spacing w:before="240" w:after="240"/>
        <w:rPr>
          <w:rFonts w:ascii="宋体" w:eastAsia="宋体" w:hAnsi="宋体" w:cs="宋体"/>
          <w:sz w:val="24"/>
          <w:szCs w:val="24"/>
        </w:rPr>
      </w:pPr>
      <w:r>
        <w:rPr>
          <w:rFonts w:ascii="宋体" w:eastAsia="宋体" w:hAnsi="宋体" w:cs="宋体"/>
        </w:rPr>
        <w:t>说话人1 25:54</w:t>
      </w:r>
      <w:r>
        <w:rPr>
          <w:rFonts w:ascii="宋体" w:eastAsia="宋体" w:hAnsi="宋体" w:cs="宋体"/>
        </w:rPr>
        <w:br/>
      </w:r>
      <w:r>
        <w:rPr>
          <w:rFonts w:ascii="宋体" w:eastAsia="宋体" w:hAnsi="宋体" w:cs="宋体"/>
        </w:rPr>
        <w:t>明白，我看刚才已经问了很多咱们产业上的一些细节的这个问题，就是想让您再讲几个咱们咱们行唐脱贫攻坚时期的一些亮点或者典型的模式。我是学习到了咱们这个报告里有个金丰公社产业模式对吧？应该以为切口，对他是。</w:t>
      </w:r>
    </w:p>
    <w:p>
      <w:pPr>
        <w:spacing w:before="240" w:after="240"/>
        <w:rPr>
          <w:rFonts w:ascii="宋体" w:eastAsia="宋体" w:hAnsi="宋体" w:cs="宋体"/>
          <w:sz w:val="24"/>
          <w:szCs w:val="24"/>
        </w:rPr>
      </w:pPr>
      <w:r>
        <w:rPr>
          <w:rFonts w:ascii="宋体" w:eastAsia="宋体" w:hAnsi="宋体" w:cs="宋体"/>
        </w:rPr>
        <w:t>说话人2 26:15</w:t>
      </w:r>
      <w:r>
        <w:rPr>
          <w:rFonts w:ascii="宋体" w:eastAsia="宋体" w:hAnsi="宋体" w:cs="宋体"/>
        </w:rPr>
        <w:br/>
      </w:r>
      <w:r>
        <w:rPr>
          <w:rFonts w:ascii="宋体" w:eastAsia="宋体" w:hAnsi="宋体" w:cs="宋体"/>
        </w:rPr>
        <w:t>他是河北省的，我们19年脱完贫，行唐县退出脱贫县序列，全部贫困人口脱贫摘帽，然后他这个模式是什么？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就跟我们的托儿所一样，我们拖的是人，他拖的是地，</w:t>
      </w:r>
    </w:p>
    <w:p>
      <w:pPr>
        <w:spacing w:before="240" w:after="240"/>
        <w:rPr>
          <w:rFonts w:ascii="宋体" w:eastAsia="宋体" w:hAnsi="宋体" w:cs="宋体"/>
          <w:sz w:val="24"/>
          <w:szCs w:val="24"/>
        </w:rPr>
      </w:pPr>
      <w:r>
        <w:rPr>
          <w:rFonts w:ascii="宋体" w:eastAsia="宋体" w:hAnsi="宋体" w:cs="宋体"/>
        </w:rPr>
        <w:t>说话人1 26:35</w:t>
      </w:r>
      <w:r>
        <w:rPr>
          <w:rFonts w:ascii="宋体" w:eastAsia="宋体" w:hAnsi="宋体" w:cs="宋体"/>
        </w:rPr>
        <w:br/>
      </w:r>
      <w:r>
        <w:rPr>
          <w:rFonts w:ascii="宋体" w:eastAsia="宋体" w:hAnsi="宋体" w:cs="宋体"/>
        </w:rPr>
        <w:t>实际上说穿了。</w:t>
      </w:r>
    </w:p>
    <w:p>
      <w:pPr>
        <w:spacing w:before="240" w:after="240"/>
        <w:rPr>
          <w:rFonts w:ascii="宋体" w:eastAsia="宋体" w:hAnsi="宋体" w:cs="宋体"/>
          <w:sz w:val="24"/>
          <w:szCs w:val="24"/>
        </w:rPr>
      </w:pPr>
      <w:r>
        <w:rPr>
          <w:rFonts w:ascii="宋体" w:eastAsia="宋体" w:hAnsi="宋体" w:cs="宋体"/>
        </w:rPr>
        <w:t>说话人2 26:38</w:t>
      </w:r>
      <w:r>
        <w:rPr>
          <w:rFonts w:ascii="宋体" w:eastAsia="宋体" w:hAnsi="宋体" w:cs="宋体"/>
        </w:rPr>
        <w:br/>
      </w:r>
      <w:r>
        <w:rPr>
          <w:rFonts w:ascii="宋体" w:eastAsia="宋体" w:hAnsi="宋体" w:cs="宋体"/>
        </w:rPr>
        <w:t>你看它的本质也就是一产中的三产，</w:t>
      </w:r>
    </w:p>
    <w:p>
      <w:pPr>
        <w:spacing w:before="240" w:after="240"/>
        <w:rPr>
          <w:rFonts w:ascii="宋体" w:eastAsia="宋体" w:hAnsi="宋体" w:cs="宋体"/>
          <w:sz w:val="24"/>
          <w:szCs w:val="24"/>
        </w:rPr>
      </w:pPr>
      <w:r>
        <w:rPr>
          <w:rFonts w:ascii="宋体" w:eastAsia="宋体" w:hAnsi="宋体" w:cs="宋体"/>
        </w:rPr>
        <w:t>说话人1 26:42</w:t>
      </w:r>
      <w:r>
        <w:rPr>
          <w:rFonts w:ascii="宋体" w:eastAsia="宋体" w:hAnsi="宋体" w:cs="宋体"/>
        </w:rPr>
        <w:br/>
      </w:r>
      <w:r>
        <w:rPr>
          <w:rFonts w:ascii="宋体" w:eastAsia="宋体" w:hAnsi="宋体" w:cs="宋体"/>
        </w:rPr>
        <w:t>农业里头的三产就是农业的这种，咱依据依靠农业去开发服务业的，</w:t>
      </w:r>
    </w:p>
    <w:p>
      <w:pPr>
        <w:spacing w:before="240" w:after="240"/>
        <w:rPr>
          <w:rFonts w:ascii="宋体" w:eastAsia="宋体" w:hAnsi="宋体" w:cs="宋体"/>
          <w:sz w:val="24"/>
          <w:szCs w:val="24"/>
        </w:rPr>
      </w:pPr>
      <w:r>
        <w:rPr>
          <w:rFonts w:ascii="宋体" w:eastAsia="宋体" w:hAnsi="宋体" w:cs="宋体"/>
        </w:rPr>
        <w:t>说话人2 26:49</w:t>
      </w:r>
      <w:r>
        <w:rPr>
          <w:rFonts w:ascii="宋体" w:eastAsia="宋体" w:hAnsi="宋体" w:cs="宋体"/>
        </w:rPr>
        <w:br/>
      </w:r>
      <w:r>
        <w:rPr>
          <w:rFonts w:ascii="宋体" w:eastAsia="宋体" w:hAnsi="宋体" w:cs="宋体"/>
        </w:rPr>
        <w:t>对他对农业的一个服务业了是吧？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二产三产农业它我们现在还是联产承包责任制，每家每户都有地，现在他发现历史使命已经完成了，当年就是因为吃不上饭，粮食不够吃，所以分到你自己种，一家一亩半地你自己种，你种的多打的多你就收的多，交完公粮以后就是你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然后30年已经84年已经78年到现在已经完成它历史使命了，是不是？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现在需要适度化的规模化经营，组织化的经营。</w:t>
      </w:r>
    </w:p>
    <w:p>
      <w:pPr>
        <w:spacing w:before="240" w:after="240"/>
        <w:rPr>
          <w:rFonts w:ascii="宋体" w:eastAsia="宋体" w:hAnsi="宋体" w:cs="宋体"/>
          <w:sz w:val="24"/>
          <w:szCs w:val="24"/>
        </w:rPr>
      </w:pPr>
      <w:r>
        <w:rPr>
          <w:rFonts w:ascii="宋体" w:eastAsia="宋体" w:hAnsi="宋体" w:cs="宋体"/>
        </w:rPr>
        <w:t>说话人1 27:26</w:t>
      </w:r>
      <w:r>
        <w:rPr>
          <w:rFonts w:ascii="宋体" w:eastAsia="宋体" w:hAnsi="宋体" w:cs="宋体"/>
        </w:rPr>
        <w:br/>
      </w:r>
      <w:r>
        <w:rPr>
          <w:rFonts w:ascii="宋体" w:eastAsia="宋体" w:hAnsi="宋体" w:cs="宋体"/>
        </w:rPr>
        <w:t>原来分田单干这个模式也。</w:t>
      </w:r>
    </w:p>
    <w:p>
      <w:pPr>
        <w:spacing w:before="240" w:after="240"/>
        <w:rPr>
          <w:rFonts w:ascii="宋体" w:eastAsia="宋体" w:hAnsi="宋体" w:cs="宋体"/>
          <w:sz w:val="24"/>
          <w:szCs w:val="24"/>
        </w:rPr>
      </w:pPr>
      <w:r>
        <w:rPr>
          <w:rFonts w:ascii="宋体" w:eastAsia="宋体" w:hAnsi="宋体" w:cs="宋体"/>
        </w:rPr>
        <w:t>说话人2 27:27</w:t>
      </w:r>
      <w:r>
        <w:rPr>
          <w:rFonts w:ascii="宋体" w:eastAsia="宋体" w:hAnsi="宋体" w:cs="宋体"/>
        </w:rPr>
        <w:br/>
      </w:r>
      <w:r>
        <w:rPr>
          <w:rFonts w:ascii="宋体" w:eastAsia="宋体" w:hAnsi="宋体" w:cs="宋体"/>
        </w:rPr>
        <w:t>国家不可能再把土地这块大蛋糕有大的变化，也就是你需要有新农人，我说的老板就是河北工大毕业的，在北京创业回来，一看原先他是做收粮食，后来他发现这里有商机，然后他就把一家一户的地都我给你来托管，也是你的土地流转到我手里，一一下，流转到现在有4万 4万多亩，</w:t>
      </w:r>
    </w:p>
    <w:p>
      <w:pPr>
        <w:spacing w:before="240" w:after="240"/>
        <w:rPr>
          <w:rFonts w:ascii="宋体" w:eastAsia="宋体" w:hAnsi="宋体" w:cs="宋体"/>
          <w:sz w:val="24"/>
          <w:szCs w:val="24"/>
        </w:rPr>
      </w:pPr>
      <w:r>
        <w:rPr>
          <w:rFonts w:ascii="宋体" w:eastAsia="宋体" w:hAnsi="宋体" w:cs="宋体"/>
        </w:rPr>
        <w:t>说话人1 27:55</w:t>
      </w:r>
      <w:r>
        <w:rPr>
          <w:rFonts w:ascii="宋体" w:eastAsia="宋体" w:hAnsi="宋体" w:cs="宋体"/>
        </w:rPr>
        <w:br/>
      </w:r>
      <w:r>
        <w:rPr>
          <w:rFonts w:ascii="宋体" w:eastAsia="宋体" w:hAnsi="宋体" w:cs="宋体"/>
        </w:rPr>
        <w:t>4万多亩这么多，</w:t>
      </w:r>
    </w:p>
    <w:p>
      <w:pPr>
        <w:spacing w:before="240" w:after="240"/>
        <w:rPr>
          <w:rFonts w:ascii="宋体" w:eastAsia="宋体" w:hAnsi="宋体" w:cs="宋体"/>
          <w:sz w:val="24"/>
          <w:szCs w:val="24"/>
        </w:rPr>
      </w:pPr>
      <w:r>
        <w:rPr>
          <w:rFonts w:ascii="宋体" w:eastAsia="宋体" w:hAnsi="宋体" w:cs="宋体"/>
        </w:rPr>
        <w:t>说话人2 27:58</w:t>
      </w:r>
      <w:r>
        <w:rPr>
          <w:rFonts w:ascii="宋体" w:eastAsia="宋体" w:hAnsi="宋体" w:cs="宋体"/>
        </w:rPr>
        <w:br/>
      </w:r>
      <w:r>
        <w:rPr>
          <w:rFonts w:ascii="宋体" w:eastAsia="宋体" w:hAnsi="宋体" w:cs="宋体"/>
        </w:rPr>
        <w:t>对，然后我给你做什么，我给你中间过程，包括耕地、播种、浇灌、追肥、收割，然后收了以后你愿意交给我就交给我，我给你钱，你不愿意交给我，你就把我托管费给我。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然后秋后算账，农民你现在开始是不用掏钱的，我给你管完这一季有了收成，你再给我托管费，这样他们一亩地能产几百块钱，然后你家里主要劳动力可以腾出来去打工，去干别的。</w:t>
      </w:r>
    </w:p>
    <w:p>
      <w:pPr>
        <w:spacing w:before="240" w:after="240"/>
        <w:rPr>
          <w:rFonts w:ascii="宋体" w:eastAsia="宋体" w:hAnsi="宋体" w:cs="宋体"/>
          <w:sz w:val="24"/>
          <w:szCs w:val="24"/>
        </w:rPr>
      </w:pPr>
      <w:r>
        <w:rPr>
          <w:rFonts w:ascii="宋体" w:eastAsia="宋体" w:hAnsi="宋体" w:cs="宋体"/>
        </w:rPr>
        <w:t>说话人1 28:34</w:t>
      </w:r>
      <w:r>
        <w:rPr>
          <w:rFonts w:ascii="宋体" w:eastAsia="宋体" w:hAnsi="宋体" w:cs="宋体"/>
        </w:rPr>
        <w:br/>
      </w:r>
      <w:r>
        <w:rPr>
          <w:rFonts w:ascii="宋体" w:eastAsia="宋体" w:hAnsi="宋体" w:cs="宋体"/>
        </w:rPr>
        <w:t>事就干工业去了，对。</w:t>
      </w:r>
    </w:p>
    <w:p>
      <w:pPr>
        <w:spacing w:before="240" w:after="240"/>
        <w:rPr>
          <w:rFonts w:ascii="宋体" w:eastAsia="宋体" w:hAnsi="宋体" w:cs="宋体"/>
          <w:sz w:val="24"/>
          <w:szCs w:val="24"/>
        </w:rPr>
      </w:pPr>
      <w:r>
        <w:rPr>
          <w:rFonts w:ascii="宋体" w:eastAsia="宋体" w:hAnsi="宋体" w:cs="宋体"/>
        </w:rPr>
        <w:t>说话人2 28:36</w:t>
      </w:r>
      <w:r>
        <w:rPr>
          <w:rFonts w:ascii="宋体" w:eastAsia="宋体" w:hAnsi="宋体" w:cs="宋体"/>
        </w:rPr>
        <w:br/>
      </w:r>
      <w:r>
        <w:rPr>
          <w:rFonts w:ascii="宋体" w:eastAsia="宋体" w:hAnsi="宋体" w:cs="宋体"/>
        </w:rPr>
        <w:t>你可以打工是吧？去打工去干从事别的职业，有当保姆的，有管管老人的，也可以坐着在梁里坐着休息，你你跟你自己要去还能多收入，</w:t>
      </w:r>
    </w:p>
    <w:p>
      <w:pPr>
        <w:spacing w:before="240" w:after="240"/>
        <w:rPr>
          <w:rFonts w:ascii="宋体" w:eastAsia="宋体" w:hAnsi="宋体" w:cs="宋体"/>
          <w:sz w:val="24"/>
          <w:szCs w:val="24"/>
        </w:rPr>
      </w:pPr>
      <w:r>
        <w:rPr>
          <w:rFonts w:ascii="宋体" w:eastAsia="宋体" w:hAnsi="宋体" w:cs="宋体"/>
        </w:rPr>
        <w:t>说话人1 28:48</w:t>
      </w:r>
      <w:r>
        <w:rPr>
          <w:rFonts w:ascii="宋体" w:eastAsia="宋体" w:hAnsi="宋体" w:cs="宋体"/>
        </w:rPr>
        <w:br/>
      </w:r>
      <w:r>
        <w:rPr>
          <w:rFonts w:ascii="宋体" w:eastAsia="宋体" w:hAnsi="宋体" w:cs="宋体"/>
        </w:rPr>
        <w:t>收入主要是土地流转费，然后包括每亩他种了田的这些托管费，</w:t>
      </w:r>
    </w:p>
    <w:p>
      <w:pPr>
        <w:spacing w:before="240" w:after="240"/>
        <w:rPr>
          <w:rFonts w:ascii="宋体" w:eastAsia="宋体" w:hAnsi="宋体" w:cs="宋体"/>
          <w:sz w:val="24"/>
          <w:szCs w:val="24"/>
        </w:rPr>
      </w:pPr>
      <w:r>
        <w:rPr>
          <w:rFonts w:ascii="宋体" w:eastAsia="宋体" w:hAnsi="宋体" w:cs="宋体"/>
        </w:rPr>
        <w:t>说话人2 28:57</w:t>
      </w:r>
      <w:r>
        <w:rPr>
          <w:rFonts w:ascii="宋体" w:eastAsia="宋体" w:hAnsi="宋体" w:cs="宋体"/>
        </w:rPr>
        <w:br/>
      </w:r>
      <w:r>
        <w:rPr>
          <w:rFonts w:ascii="宋体" w:eastAsia="宋体" w:hAnsi="宋体" w:cs="宋体"/>
        </w:rPr>
        <w:t>这个模式也写入了我们脱贫河北省的26。</w:t>
      </w:r>
    </w:p>
    <w:p>
      <w:pPr>
        <w:spacing w:before="240" w:after="240"/>
        <w:rPr>
          <w:rFonts w:ascii="宋体" w:eastAsia="宋体" w:hAnsi="宋体" w:cs="宋体"/>
          <w:sz w:val="24"/>
          <w:szCs w:val="24"/>
        </w:rPr>
      </w:pPr>
      <w:r>
        <w:rPr>
          <w:rFonts w:ascii="宋体" w:eastAsia="宋体" w:hAnsi="宋体" w:cs="宋体"/>
        </w:rPr>
        <w:t>说话人1 29:01</w:t>
      </w:r>
      <w:r>
        <w:rPr>
          <w:rFonts w:ascii="宋体" w:eastAsia="宋体" w:hAnsi="宋体" w:cs="宋体"/>
        </w:rPr>
        <w:br/>
      </w:r>
      <w:r>
        <w:rPr>
          <w:rFonts w:ascii="宋体" w:eastAsia="宋体" w:hAnsi="宋体" w:cs="宋体"/>
        </w:rPr>
        <w:t>26个案例之一，对吧？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明白，然后还有其他典型做法您可以给我们讲讲吗？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典型做法我们。</w:t>
      </w:r>
    </w:p>
    <w:p>
      <w:pPr>
        <w:spacing w:before="240" w:after="240"/>
        <w:rPr>
          <w:rFonts w:ascii="宋体" w:eastAsia="宋体" w:hAnsi="宋体" w:cs="宋体"/>
          <w:sz w:val="24"/>
          <w:szCs w:val="24"/>
        </w:rPr>
      </w:pPr>
      <w:r>
        <w:rPr>
          <w:rFonts w:ascii="宋体" w:eastAsia="宋体" w:hAnsi="宋体" w:cs="宋体"/>
        </w:rPr>
        <w:t>说话人2 29:11</w:t>
      </w:r>
      <w:r>
        <w:rPr>
          <w:rFonts w:ascii="宋体" w:eastAsia="宋体" w:hAnsi="宋体" w:cs="宋体"/>
        </w:rPr>
        <w:br/>
      </w:r>
      <w:r>
        <w:rPr>
          <w:rFonts w:ascii="宋体" w:eastAsia="宋体" w:hAnsi="宋体" w:cs="宋体"/>
        </w:rPr>
        <w:t>残疾残疾人脱贫这一块。</w:t>
      </w:r>
    </w:p>
    <w:p>
      <w:pPr>
        <w:spacing w:before="240" w:after="240"/>
        <w:rPr>
          <w:rFonts w:ascii="宋体" w:eastAsia="宋体" w:hAnsi="宋体" w:cs="宋体"/>
          <w:sz w:val="24"/>
          <w:szCs w:val="24"/>
        </w:rPr>
      </w:pPr>
      <w:r>
        <w:rPr>
          <w:rFonts w:ascii="宋体" w:eastAsia="宋体" w:hAnsi="宋体" w:cs="宋体"/>
        </w:rPr>
        <w:t>说话人1 29:15</w:t>
      </w:r>
      <w:r>
        <w:rPr>
          <w:rFonts w:ascii="宋体" w:eastAsia="宋体" w:hAnsi="宋体" w:cs="宋体"/>
        </w:rPr>
        <w:br/>
      </w:r>
      <w:r>
        <w:rPr>
          <w:rFonts w:ascii="宋体" w:eastAsia="宋体" w:hAnsi="宋体" w:cs="宋体"/>
        </w:rPr>
        <w:t>残疾人脱贫对也是。</w:t>
      </w:r>
    </w:p>
    <w:p>
      <w:pPr>
        <w:spacing w:before="240" w:after="240"/>
        <w:rPr>
          <w:rFonts w:ascii="宋体" w:eastAsia="宋体" w:hAnsi="宋体" w:cs="宋体"/>
          <w:sz w:val="24"/>
          <w:szCs w:val="24"/>
        </w:rPr>
      </w:pPr>
      <w:r>
        <w:rPr>
          <w:rFonts w:ascii="宋体" w:eastAsia="宋体" w:hAnsi="宋体" w:cs="宋体"/>
        </w:rPr>
        <w:t>说话人2 29:18</w:t>
      </w:r>
      <w:r>
        <w:rPr>
          <w:rFonts w:ascii="宋体" w:eastAsia="宋体" w:hAnsi="宋体" w:cs="宋体"/>
        </w:rPr>
        <w:br/>
      </w:r>
      <w:r>
        <w:rPr>
          <w:rFonts w:ascii="宋体" w:eastAsia="宋体" w:hAnsi="宋体" w:cs="宋体"/>
        </w:rPr>
        <w:t>国家一个比较头痛的事，政府想做又不知道从哪里抓手，又不知道怎么做，这个群体很大的。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我们县就有持二级残疾证以上的，有1万多人1万多人二级残疾，对，然后这个群体怎么脱贫是吧？有的还动不了，还要赔上一个人，</w:t>
      </w:r>
    </w:p>
    <w:p>
      <w:pPr>
        <w:spacing w:before="240" w:after="240"/>
        <w:rPr>
          <w:rFonts w:ascii="宋体" w:eastAsia="宋体" w:hAnsi="宋体" w:cs="宋体"/>
          <w:sz w:val="24"/>
          <w:szCs w:val="24"/>
        </w:rPr>
      </w:pPr>
      <w:r>
        <w:rPr>
          <w:rFonts w:ascii="宋体" w:eastAsia="宋体" w:hAnsi="宋体" w:cs="宋体"/>
        </w:rPr>
        <w:t>说话人1 29:42</w:t>
      </w:r>
      <w:r>
        <w:rPr>
          <w:rFonts w:ascii="宋体" w:eastAsia="宋体" w:hAnsi="宋体" w:cs="宋体"/>
        </w:rPr>
        <w:br/>
      </w:r>
      <w:r>
        <w:rPr>
          <w:rFonts w:ascii="宋体" w:eastAsia="宋体" w:hAnsi="宋体" w:cs="宋体"/>
        </w:rPr>
        <w:t>是还得照顾照顾。</w:t>
      </w:r>
    </w:p>
    <w:p>
      <w:pPr>
        <w:spacing w:before="240" w:after="240"/>
        <w:rPr>
          <w:rFonts w:ascii="宋体" w:eastAsia="宋体" w:hAnsi="宋体" w:cs="宋体"/>
          <w:sz w:val="24"/>
          <w:szCs w:val="24"/>
        </w:rPr>
      </w:pPr>
      <w:r>
        <w:rPr>
          <w:rFonts w:ascii="宋体" w:eastAsia="宋体" w:hAnsi="宋体" w:cs="宋体"/>
        </w:rPr>
        <w:t>说话人2 29:44</w:t>
      </w:r>
      <w:r>
        <w:rPr>
          <w:rFonts w:ascii="宋体" w:eastAsia="宋体" w:hAnsi="宋体" w:cs="宋体"/>
        </w:rPr>
        <w:br/>
      </w:r>
      <w:r>
        <w:rPr>
          <w:rFonts w:ascii="宋体" w:eastAsia="宋体" w:hAnsi="宋体" w:cs="宋体"/>
        </w:rPr>
        <w:t>陪陪上监护人，要不就满街跑，要不就不穿衣服了，要不就伤人了是吧？不但不产生不能挣钱，不能养活自己，还要危害社会，是吧？这怎么办？</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我们搞了一个。</w:t>
      </w:r>
    </w:p>
    <w:p>
      <w:pPr>
        <w:spacing w:before="240" w:after="240"/>
        <w:rPr>
          <w:rFonts w:ascii="宋体" w:eastAsia="宋体" w:hAnsi="宋体" w:cs="宋体"/>
          <w:sz w:val="24"/>
          <w:szCs w:val="24"/>
        </w:rPr>
      </w:pPr>
      <w:r>
        <w:rPr>
          <w:rFonts w:ascii="宋体" w:eastAsia="宋体" w:hAnsi="宋体" w:cs="宋体"/>
        </w:rPr>
        <w:t>说话人1 30:01</w:t>
      </w:r>
      <w:r>
        <w:rPr>
          <w:rFonts w:ascii="宋体" w:eastAsia="宋体" w:hAnsi="宋体" w:cs="宋体"/>
        </w:rPr>
        <w:br/>
      </w:r>
      <w:r>
        <w:rPr>
          <w:rFonts w:ascii="宋体" w:eastAsia="宋体" w:hAnsi="宋体" w:cs="宋体"/>
        </w:rPr>
        <w:t>残疾人双创园，这个提法就在前面的，这。</w:t>
      </w:r>
    </w:p>
    <w:p>
      <w:pPr>
        <w:spacing w:before="240" w:after="240"/>
        <w:rPr>
          <w:rFonts w:ascii="宋体" w:eastAsia="宋体" w:hAnsi="宋体" w:cs="宋体"/>
          <w:sz w:val="24"/>
          <w:szCs w:val="24"/>
        </w:rPr>
      </w:pPr>
      <w:r>
        <w:rPr>
          <w:rFonts w:ascii="宋体" w:eastAsia="宋体" w:hAnsi="宋体" w:cs="宋体"/>
        </w:rPr>
        <w:t>说话人2 30:06</w:t>
      </w:r>
      <w:r>
        <w:rPr>
          <w:rFonts w:ascii="宋体" w:eastAsia="宋体" w:hAnsi="宋体" w:cs="宋体"/>
        </w:rPr>
        <w:br/>
      </w:r>
      <w:r>
        <w:rPr>
          <w:rFonts w:ascii="宋体" w:eastAsia="宋体" w:hAnsi="宋体" w:cs="宋体"/>
        </w:rPr>
        <w:t>是在脱贫期间在全省开的，在我们县开的现场会脱贫脱贫人口脱贫这个亮点，我们这个老板也评为全国脱贫攻坚贡献奖，然后在国务院新闻办上发言，发跟习总还合影了，</w:t>
      </w:r>
    </w:p>
    <w:p>
      <w:pPr>
        <w:spacing w:before="240" w:after="240"/>
        <w:rPr>
          <w:rFonts w:ascii="宋体" w:eastAsia="宋体" w:hAnsi="宋体" w:cs="宋体"/>
          <w:sz w:val="24"/>
          <w:szCs w:val="24"/>
        </w:rPr>
      </w:pPr>
      <w:r>
        <w:rPr>
          <w:rFonts w:ascii="宋体" w:eastAsia="宋体" w:hAnsi="宋体" w:cs="宋体"/>
        </w:rPr>
        <w:t>说话人1 30:28</w:t>
      </w:r>
      <w:r>
        <w:rPr>
          <w:rFonts w:ascii="宋体" w:eastAsia="宋体" w:hAnsi="宋体" w:cs="宋体"/>
        </w:rPr>
        <w:br/>
      </w:r>
      <w:r>
        <w:rPr>
          <w:rFonts w:ascii="宋体" w:eastAsia="宋体" w:hAnsi="宋体" w:cs="宋体"/>
        </w:rPr>
        <w:t>还有跟总书记合照也能具体讲讲双创园是个怎么个运营模式，他。</w:t>
      </w:r>
    </w:p>
    <w:p>
      <w:pPr>
        <w:spacing w:before="240" w:after="240"/>
        <w:rPr>
          <w:rFonts w:ascii="宋体" w:eastAsia="宋体" w:hAnsi="宋体" w:cs="宋体"/>
          <w:sz w:val="24"/>
          <w:szCs w:val="24"/>
        </w:rPr>
      </w:pPr>
      <w:r>
        <w:rPr>
          <w:rFonts w:ascii="宋体" w:eastAsia="宋体" w:hAnsi="宋体" w:cs="宋体"/>
        </w:rPr>
        <w:t>说话人2 30:34</w:t>
      </w:r>
      <w:r>
        <w:rPr>
          <w:rFonts w:ascii="宋体" w:eastAsia="宋体" w:hAnsi="宋体" w:cs="宋体"/>
        </w:rPr>
        <w:br/>
      </w:r>
      <w:r>
        <w:rPr>
          <w:rFonts w:ascii="宋体" w:eastAsia="宋体" w:hAnsi="宋体" w:cs="宋体"/>
        </w:rPr>
        <w:t>让他给残疾人残疾人都到我这来，只要你一根手指能动，跟火箭一样，一个手指头能。</w:t>
      </w:r>
    </w:p>
    <w:p>
      <w:pPr>
        <w:spacing w:before="240" w:after="240"/>
        <w:rPr>
          <w:rFonts w:ascii="宋体" w:eastAsia="宋体" w:hAnsi="宋体" w:cs="宋体"/>
          <w:sz w:val="24"/>
          <w:szCs w:val="24"/>
        </w:rPr>
      </w:pPr>
      <w:r>
        <w:rPr>
          <w:rFonts w:ascii="宋体" w:eastAsia="宋体" w:hAnsi="宋体" w:cs="宋体"/>
        </w:rPr>
        <w:t>说话人1 30:40</w:t>
      </w:r>
      <w:r>
        <w:rPr>
          <w:rFonts w:ascii="宋体" w:eastAsia="宋体" w:hAnsi="宋体" w:cs="宋体"/>
        </w:rPr>
        <w:br/>
      </w:r>
      <w:r>
        <w:rPr>
          <w:rFonts w:ascii="宋体" w:eastAsia="宋体" w:hAnsi="宋体" w:cs="宋体"/>
        </w:rPr>
        <w:t>动就过来，</w:t>
      </w:r>
    </w:p>
    <w:p>
      <w:pPr>
        <w:spacing w:before="240" w:after="240"/>
        <w:rPr>
          <w:rFonts w:ascii="宋体" w:eastAsia="宋体" w:hAnsi="宋体" w:cs="宋体"/>
          <w:sz w:val="24"/>
          <w:szCs w:val="24"/>
        </w:rPr>
      </w:pPr>
      <w:r>
        <w:rPr>
          <w:rFonts w:ascii="宋体" w:eastAsia="宋体" w:hAnsi="宋体" w:cs="宋体"/>
        </w:rPr>
        <w:t>说话人2 30:42</w:t>
      </w:r>
      <w:r>
        <w:rPr>
          <w:rFonts w:ascii="宋体" w:eastAsia="宋体" w:hAnsi="宋体" w:cs="宋体"/>
        </w:rPr>
        <w:br/>
      </w:r>
      <w:r>
        <w:rPr>
          <w:rFonts w:ascii="宋体" w:eastAsia="宋体" w:hAnsi="宋体" w:cs="宋体"/>
        </w:rPr>
        <w:t>新的小的都可以，然后过来大家一起生活，管吃管住，然后给他们找一些力所能及的，根据你的残疾程度和你的残疾特点。</w:t>
      </w:r>
    </w:p>
    <w:p>
      <w:pPr>
        <w:spacing w:before="240" w:after="240"/>
        <w:rPr>
          <w:rFonts w:ascii="宋体" w:eastAsia="宋体" w:hAnsi="宋体" w:cs="宋体"/>
          <w:sz w:val="24"/>
          <w:szCs w:val="24"/>
        </w:rPr>
      </w:pPr>
      <w:r>
        <w:rPr>
          <w:rFonts w:ascii="宋体" w:eastAsia="宋体" w:hAnsi="宋体" w:cs="宋体"/>
        </w:rPr>
        <w:t>说话人1 30:52</w:t>
      </w:r>
      <w:r>
        <w:rPr>
          <w:rFonts w:ascii="宋体" w:eastAsia="宋体" w:hAnsi="宋体" w:cs="宋体"/>
        </w:rPr>
        <w:br/>
      </w:r>
      <w:r>
        <w:rPr>
          <w:rFonts w:ascii="宋体" w:eastAsia="宋体" w:hAnsi="宋体" w:cs="宋体"/>
        </w:rPr>
        <w:t>给你分配</w:t>
      </w:r>
    </w:p>
    <w:p>
      <w:pPr>
        <w:spacing w:before="240" w:after="240"/>
        <w:rPr>
          <w:rFonts w:ascii="宋体" w:eastAsia="宋体" w:hAnsi="宋体" w:cs="宋体"/>
          <w:sz w:val="24"/>
          <w:szCs w:val="24"/>
        </w:rPr>
      </w:pPr>
      <w:r>
        <w:rPr>
          <w:rFonts w:ascii="宋体" w:eastAsia="宋体" w:hAnsi="宋体" w:cs="宋体"/>
        </w:rPr>
        <w:t>说话人2 30:55</w:t>
      </w:r>
      <w:r>
        <w:rPr>
          <w:rFonts w:ascii="宋体" w:eastAsia="宋体" w:hAnsi="宋体" w:cs="宋体"/>
        </w:rPr>
        <w:br/>
      </w:r>
      <w:r>
        <w:rPr>
          <w:rFonts w:ascii="宋体" w:eastAsia="宋体" w:hAnsi="宋体" w:cs="宋体"/>
        </w:rPr>
        <w:t>安排工作，有的年轻人喜欢电脑，你就做给北京一些超市做那些无人购物框选窗，有的你像一些精神残疾的中年妇女，50多的妇女会蹬缝纫机就给你做。</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来一些我们省里大力支持双创园把一些工装做过来，是地铁上的工装，还有其他一些工装拿过来一些订单，包括曹德旺也都帮着看这个老板很慈善，就给他一些工装让他做曹德旺。</w:t>
      </w:r>
    </w:p>
    <w:p>
      <w:pPr>
        <w:spacing w:before="240" w:after="240"/>
        <w:rPr>
          <w:rFonts w:ascii="宋体" w:eastAsia="宋体" w:hAnsi="宋体" w:cs="宋体"/>
          <w:sz w:val="24"/>
          <w:szCs w:val="24"/>
        </w:rPr>
      </w:pPr>
      <w:r>
        <w:rPr>
          <w:rFonts w:ascii="宋体" w:eastAsia="宋体" w:hAnsi="宋体" w:cs="宋体"/>
        </w:rPr>
        <w:t>说话人1 31:32</w:t>
      </w:r>
      <w:r>
        <w:rPr>
          <w:rFonts w:ascii="宋体" w:eastAsia="宋体" w:hAnsi="宋体" w:cs="宋体"/>
        </w:rPr>
        <w:br/>
      </w:r>
      <w:r>
        <w:rPr>
          <w:rFonts w:ascii="宋体" w:eastAsia="宋体" w:hAnsi="宋体" w:cs="宋体"/>
        </w:rPr>
        <w:t>我知道福耀玻璃对，</w:t>
      </w:r>
    </w:p>
    <w:p>
      <w:pPr>
        <w:spacing w:before="240" w:after="240"/>
        <w:rPr>
          <w:rFonts w:ascii="宋体" w:eastAsia="宋体" w:hAnsi="宋体" w:cs="宋体"/>
          <w:sz w:val="24"/>
          <w:szCs w:val="24"/>
        </w:rPr>
      </w:pPr>
      <w:r>
        <w:rPr>
          <w:rFonts w:ascii="宋体" w:eastAsia="宋体" w:hAnsi="宋体" w:cs="宋体"/>
        </w:rPr>
        <w:t>说话人2 31:36</w:t>
      </w:r>
      <w:r>
        <w:rPr>
          <w:rFonts w:ascii="宋体" w:eastAsia="宋体" w:hAnsi="宋体" w:cs="宋体"/>
        </w:rPr>
        <w:br/>
      </w:r>
      <w:r>
        <w:rPr>
          <w:rFonts w:ascii="宋体" w:eastAsia="宋体" w:hAnsi="宋体" w:cs="宋体"/>
        </w:rPr>
        <w:t>都是非常给力的，然后手不能动的，手不能动，一个手，脑脑出血的脑血栓的手不能动，一个插花手不能动，手能动，</w:t>
      </w:r>
    </w:p>
    <w:p>
      <w:pPr>
        <w:spacing w:before="240" w:after="240"/>
        <w:rPr>
          <w:rFonts w:ascii="宋体" w:eastAsia="宋体" w:hAnsi="宋体" w:cs="宋体"/>
          <w:sz w:val="24"/>
          <w:szCs w:val="24"/>
        </w:rPr>
      </w:pPr>
      <w:r>
        <w:rPr>
          <w:rFonts w:ascii="宋体" w:eastAsia="宋体" w:hAnsi="宋体" w:cs="宋体"/>
        </w:rPr>
        <w:t>说话人1 31:49</w:t>
      </w:r>
      <w:r>
        <w:rPr>
          <w:rFonts w:ascii="宋体" w:eastAsia="宋体" w:hAnsi="宋体" w:cs="宋体"/>
        </w:rPr>
        <w:br/>
      </w:r>
      <w:r>
        <w:rPr>
          <w:rFonts w:ascii="宋体" w:eastAsia="宋体" w:hAnsi="宋体" w:cs="宋体"/>
        </w:rPr>
        <w:t>插花是吧？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插花。</w:t>
      </w:r>
    </w:p>
    <w:p>
      <w:pPr>
        <w:spacing w:before="240" w:after="240"/>
        <w:rPr>
          <w:rFonts w:ascii="宋体" w:eastAsia="宋体" w:hAnsi="宋体" w:cs="宋体"/>
          <w:sz w:val="24"/>
          <w:szCs w:val="24"/>
        </w:rPr>
      </w:pPr>
      <w:r>
        <w:rPr>
          <w:rFonts w:ascii="宋体" w:eastAsia="宋体" w:hAnsi="宋体" w:cs="宋体"/>
        </w:rPr>
        <w:t>说话人2 31:52</w:t>
      </w:r>
      <w:r>
        <w:rPr>
          <w:rFonts w:ascii="宋体" w:eastAsia="宋体" w:hAnsi="宋体" w:cs="宋体"/>
        </w:rPr>
        <w:br/>
      </w:r>
      <w:r>
        <w:rPr>
          <w:rFonts w:ascii="宋体" w:eastAsia="宋体" w:hAnsi="宋体" w:cs="宋体"/>
        </w:rPr>
        <w:t>这样，然后他有几个区，然后说理智区，然后有个农业区，你不自己区种菜，对残疾人自己去种菜，然后你再认这是黄瓜的什么，反正都很理智，他团队也自己创作歌曲，我们现在老文艺家就给他写歌谱歌，然后闯出牌子都带到北京去唱了，在河北省的攻坚脱贫攻坚总结大会上也亮相，电视台这都去表演节目了，他没有多高的艺术性，但是就是一种理智精神，一看没一个烧的脸都没型了，能自信的站到台上就已经很不容易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原先就在屋里一个失火的小伙子把整个脸都烧没了，这不出门，然后又重度抑郁，弄出来以后能站到台上去唱歌了，把家里亲人精神压力解解绑了，然后不用再开户人再开户了，然后自己又能挣钱了，挣100挣200全是发现金高兴的拿着钱高兴的。</w:t>
      </w:r>
    </w:p>
    <w:p>
      <w:pPr>
        <w:spacing w:before="240" w:after="240"/>
        <w:rPr>
          <w:rFonts w:ascii="宋体" w:eastAsia="宋体" w:hAnsi="宋体" w:cs="宋体"/>
          <w:sz w:val="24"/>
          <w:szCs w:val="24"/>
        </w:rPr>
      </w:pPr>
      <w:r>
        <w:rPr>
          <w:rFonts w:ascii="宋体" w:eastAsia="宋体" w:hAnsi="宋体" w:cs="宋体"/>
        </w:rPr>
        <w:t>说话人1 33:11</w:t>
      </w:r>
      <w:r>
        <w:rPr>
          <w:rFonts w:ascii="宋体" w:eastAsia="宋体" w:hAnsi="宋体" w:cs="宋体"/>
        </w:rPr>
        <w:br/>
      </w:r>
      <w:r>
        <w:rPr>
          <w:rFonts w:ascii="宋体" w:eastAsia="宋体" w:hAnsi="宋体" w:cs="宋体"/>
        </w:rPr>
        <w:t>还行，咱们产业园是管吃住吗？都管吃管住也政府出资，</w:t>
      </w:r>
    </w:p>
    <w:p>
      <w:pPr>
        <w:spacing w:before="240" w:after="240"/>
        <w:rPr>
          <w:rFonts w:ascii="宋体" w:eastAsia="宋体" w:hAnsi="宋体" w:cs="宋体"/>
          <w:sz w:val="24"/>
          <w:szCs w:val="24"/>
        </w:rPr>
      </w:pPr>
      <w:r>
        <w:rPr>
          <w:rFonts w:ascii="宋体" w:eastAsia="宋体" w:hAnsi="宋体" w:cs="宋体"/>
        </w:rPr>
        <w:t>说话人2 33:16</w:t>
      </w:r>
      <w:r>
        <w:rPr>
          <w:rFonts w:ascii="宋体" w:eastAsia="宋体" w:hAnsi="宋体" w:cs="宋体"/>
        </w:rPr>
        <w:br/>
      </w:r>
      <w:r>
        <w:rPr>
          <w:rFonts w:ascii="宋体" w:eastAsia="宋体" w:hAnsi="宋体" w:cs="宋体"/>
        </w:rPr>
        <w:t>政府原先那几年脱贫期间还是有个标准给一定不是一个脱贫人口，连续6个月收入在500块钱以上，有流水也好，有签字也好，然后各级认证以后，我给你补贴1100 1200块钱，连续6个月这样也都是说政府该干的事。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一个老板给我干成了，我就。</w:t>
      </w:r>
    </w:p>
    <w:p>
      <w:pPr>
        <w:spacing w:before="240" w:after="240"/>
        <w:rPr>
          <w:rFonts w:ascii="宋体" w:eastAsia="宋体" w:hAnsi="宋体" w:cs="宋体"/>
          <w:sz w:val="24"/>
          <w:szCs w:val="24"/>
        </w:rPr>
      </w:pPr>
      <w:r>
        <w:rPr>
          <w:rFonts w:ascii="宋体" w:eastAsia="宋体" w:hAnsi="宋体" w:cs="宋体"/>
        </w:rPr>
        <w:t>说话人1 33:47</w:t>
      </w:r>
      <w:r>
        <w:rPr>
          <w:rFonts w:ascii="宋体" w:eastAsia="宋体" w:hAnsi="宋体" w:cs="宋体"/>
        </w:rPr>
        <w:br/>
      </w:r>
      <w:r>
        <w:rPr>
          <w:rFonts w:ascii="宋体" w:eastAsia="宋体" w:hAnsi="宋体" w:cs="宋体"/>
        </w:rPr>
        <w:t>奖补你，但是我只补创园的老总，他们不双创园的对。</w:t>
      </w:r>
    </w:p>
    <w:p>
      <w:pPr>
        <w:spacing w:before="240" w:after="240"/>
        <w:rPr>
          <w:rFonts w:ascii="宋体" w:eastAsia="宋体" w:hAnsi="宋体" w:cs="宋体"/>
          <w:sz w:val="24"/>
          <w:szCs w:val="24"/>
        </w:rPr>
      </w:pPr>
      <w:r>
        <w:rPr>
          <w:rFonts w:ascii="宋体" w:eastAsia="宋体" w:hAnsi="宋体" w:cs="宋体"/>
        </w:rPr>
        <w:t>说话人2 33:53</w:t>
      </w:r>
      <w:r>
        <w:rPr>
          <w:rFonts w:ascii="宋体" w:eastAsia="宋体" w:hAnsi="宋体" w:cs="宋体"/>
        </w:rPr>
        <w:br/>
      </w:r>
      <w:r>
        <w:rPr>
          <w:rFonts w:ascii="宋体" w:eastAsia="宋体" w:hAnsi="宋体" w:cs="宋体"/>
        </w:rPr>
        <w:t>公账户不是补给老板个人的，你就是说你就该带动一个劳劳动力持续66个月有收入，然后我就奖补你奖补你这个。</w:t>
      </w:r>
    </w:p>
    <w:p>
      <w:pPr>
        <w:spacing w:before="240" w:after="240"/>
        <w:rPr>
          <w:rFonts w:ascii="宋体" w:eastAsia="宋体" w:hAnsi="宋体" w:cs="宋体"/>
          <w:sz w:val="24"/>
          <w:szCs w:val="24"/>
        </w:rPr>
      </w:pPr>
      <w:r>
        <w:rPr>
          <w:rFonts w:ascii="宋体" w:eastAsia="宋体" w:hAnsi="宋体" w:cs="宋体"/>
        </w:rPr>
        <w:t>说话人1 34:03</w:t>
      </w:r>
      <w:r>
        <w:rPr>
          <w:rFonts w:ascii="宋体" w:eastAsia="宋体" w:hAnsi="宋体" w:cs="宋体"/>
        </w:rPr>
        <w:br/>
      </w:r>
      <w:r>
        <w:rPr>
          <w:rFonts w:ascii="宋体" w:eastAsia="宋体" w:hAnsi="宋体" w:cs="宋体"/>
        </w:rPr>
        <w:t>奖补这个企业是吧？</w:t>
      </w:r>
    </w:p>
    <w:p>
      <w:pPr>
        <w:spacing w:before="240" w:after="240"/>
        <w:rPr>
          <w:rFonts w:ascii="宋体" w:eastAsia="宋体" w:hAnsi="宋体" w:cs="宋体"/>
          <w:sz w:val="24"/>
          <w:szCs w:val="24"/>
        </w:rPr>
      </w:pPr>
      <w:r>
        <w:rPr>
          <w:rFonts w:ascii="宋体" w:eastAsia="宋体" w:hAnsi="宋体" w:cs="宋体"/>
        </w:rPr>
        <w:t>说话人2 34:06</w:t>
      </w:r>
      <w:r>
        <w:rPr>
          <w:rFonts w:ascii="宋体" w:eastAsia="宋体" w:hAnsi="宋体" w:cs="宋体"/>
        </w:rPr>
        <w:br/>
      </w:r>
      <w:r>
        <w:rPr>
          <w:rFonts w:ascii="宋体" w:eastAsia="宋体" w:hAnsi="宋体" w:cs="宋体"/>
        </w:rPr>
        <w:t>这个做法就严格的设置，奖补。</w:t>
      </w:r>
    </w:p>
    <w:p>
      <w:pPr>
        <w:spacing w:before="240" w:after="240"/>
        <w:rPr>
          <w:rFonts w:ascii="宋体" w:eastAsia="宋体" w:hAnsi="宋体" w:cs="宋体"/>
          <w:sz w:val="24"/>
          <w:szCs w:val="24"/>
        </w:rPr>
      </w:pPr>
      <w:r>
        <w:rPr>
          <w:rFonts w:ascii="宋体" w:eastAsia="宋体" w:hAnsi="宋体" w:cs="宋体"/>
        </w:rPr>
        <w:t>说话人1 34:08</w:t>
      </w:r>
      <w:r>
        <w:rPr>
          <w:rFonts w:ascii="宋体" w:eastAsia="宋体" w:hAnsi="宋体" w:cs="宋体"/>
        </w:rPr>
        <w:br/>
      </w:r>
      <w:r>
        <w:rPr>
          <w:rFonts w:ascii="宋体" w:eastAsia="宋体" w:hAnsi="宋体" w:cs="宋体"/>
        </w:rPr>
        <w:t>管吃管住，这个是政府掏钱，企业负责了他来管吃管住。</w:t>
      </w:r>
    </w:p>
    <w:p>
      <w:pPr>
        <w:spacing w:before="240" w:after="240"/>
        <w:rPr>
          <w:rFonts w:ascii="宋体" w:eastAsia="宋体" w:hAnsi="宋体" w:cs="宋体"/>
          <w:sz w:val="24"/>
          <w:szCs w:val="24"/>
        </w:rPr>
      </w:pPr>
      <w:r>
        <w:rPr>
          <w:rFonts w:ascii="宋体" w:eastAsia="宋体" w:hAnsi="宋体" w:cs="宋体"/>
        </w:rPr>
        <w:t>说话人2 34:13</w:t>
      </w:r>
      <w:r>
        <w:rPr>
          <w:rFonts w:ascii="宋体" w:eastAsia="宋体" w:hAnsi="宋体" w:cs="宋体"/>
        </w:rPr>
        <w:br/>
      </w:r>
      <w:r>
        <w:rPr>
          <w:rFonts w:ascii="宋体" w:eastAsia="宋体" w:hAnsi="宋体" w:cs="宋体"/>
        </w:rPr>
        <w:t>对，他那个奖补他用来有一部分收入，也有其他社会爱心企业老有米捐面的。</w:t>
      </w:r>
    </w:p>
    <w:p>
      <w:pPr>
        <w:spacing w:before="240" w:after="240"/>
        <w:rPr>
          <w:rFonts w:ascii="宋体" w:eastAsia="宋体" w:hAnsi="宋体" w:cs="宋体"/>
          <w:sz w:val="24"/>
          <w:szCs w:val="24"/>
        </w:rPr>
      </w:pPr>
      <w:r>
        <w:rPr>
          <w:rFonts w:ascii="宋体" w:eastAsia="宋体" w:hAnsi="宋体" w:cs="宋体"/>
        </w:rPr>
        <w:t>说话人1 34:22</w:t>
      </w:r>
      <w:r>
        <w:rPr>
          <w:rFonts w:ascii="宋体" w:eastAsia="宋体" w:hAnsi="宋体" w:cs="宋体"/>
        </w:rPr>
        <w:br/>
      </w:r>
      <w:r>
        <w:rPr>
          <w:rFonts w:ascii="宋体" w:eastAsia="宋体" w:hAnsi="宋体" w:cs="宋体"/>
        </w:rPr>
        <w:t>没有，这是第二个典型的双创，还有您的能给介绍一下，还有一个哪些典型做法，您再说一个就可以了。</w:t>
      </w:r>
    </w:p>
    <w:p>
      <w:pPr>
        <w:spacing w:before="240" w:after="240"/>
        <w:rPr>
          <w:rFonts w:ascii="宋体" w:eastAsia="宋体" w:hAnsi="宋体" w:cs="宋体"/>
          <w:sz w:val="24"/>
          <w:szCs w:val="24"/>
        </w:rPr>
      </w:pPr>
      <w:r>
        <w:rPr>
          <w:rFonts w:ascii="宋体" w:eastAsia="宋体" w:hAnsi="宋体" w:cs="宋体"/>
        </w:rPr>
        <w:t>说话人2 34:29</w:t>
      </w:r>
      <w:r>
        <w:rPr>
          <w:rFonts w:ascii="宋体" w:eastAsia="宋体" w:hAnsi="宋体" w:cs="宋体"/>
        </w:rPr>
        <w:br/>
      </w:r>
      <w:r>
        <w:rPr>
          <w:rFonts w:ascii="宋体" w:eastAsia="宋体" w:hAnsi="宋体" w:cs="宋体"/>
        </w:rPr>
        <w:t>还有我们跟包联帮扶单位中联部保我们。</w:t>
      </w:r>
    </w:p>
    <w:p>
      <w:pPr>
        <w:spacing w:before="240" w:after="240"/>
        <w:rPr>
          <w:rFonts w:ascii="宋体" w:eastAsia="宋体" w:hAnsi="宋体" w:cs="宋体"/>
          <w:sz w:val="24"/>
          <w:szCs w:val="24"/>
        </w:rPr>
      </w:pPr>
      <w:r>
        <w:rPr>
          <w:rFonts w:ascii="宋体" w:eastAsia="宋体" w:hAnsi="宋体" w:cs="宋体"/>
        </w:rPr>
        <w:t>说话人1 34:39</w:t>
      </w:r>
      <w:r>
        <w:rPr>
          <w:rFonts w:ascii="宋体" w:eastAsia="宋体" w:hAnsi="宋体" w:cs="宋体"/>
        </w:rPr>
        <w:br/>
      </w:r>
      <w:r>
        <w:rPr>
          <w:rFonts w:ascii="宋体" w:eastAsia="宋体" w:hAnsi="宋体" w:cs="宋体"/>
        </w:rPr>
        <w:t>中联部对。</w:t>
      </w:r>
    </w:p>
    <w:p>
      <w:pPr>
        <w:spacing w:before="240" w:after="240"/>
        <w:rPr>
          <w:rFonts w:ascii="宋体" w:eastAsia="宋体" w:hAnsi="宋体" w:cs="宋体"/>
          <w:sz w:val="24"/>
          <w:szCs w:val="24"/>
        </w:rPr>
      </w:pPr>
      <w:r>
        <w:rPr>
          <w:rFonts w:ascii="宋体" w:eastAsia="宋体" w:hAnsi="宋体" w:cs="宋体"/>
        </w:rPr>
        <w:t>说话人2 34:40</w:t>
      </w:r>
      <w:r>
        <w:rPr>
          <w:rFonts w:ascii="宋体" w:eastAsia="宋体" w:hAnsi="宋体" w:cs="宋体"/>
        </w:rPr>
        <w:br/>
      </w:r>
      <w:r>
        <w:rPr>
          <w:rFonts w:ascii="宋体" w:eastAsia="宋体" w:hAnsi="宋体" w:cs="宋体"/>
        </w:rPr>
        <w:t>住行糖多少年，一一两年一换一轮换一个。</w:t>
      </w:r>
    </w:p>
    <w:p>
      <w:pPr>
        <w:spacing w:before="240" w:after="240"/>
        <w:rPr>
          <w:rFonts w:ascii="宋体" w:eastAsia="宋体" w:hAnsi="宋体" w:cs="宋体"/>
          <w:sz w:val="24"/>
          <w:szCs w:val="24"/>
        </w:rPr>
      </w:pPr>
      <w:r>
        <w:rPr>
          <w:rFonts w:ascii="宋体" w:eastAsia="宋体" w:hAnsi="宋体" w:cs="宋体"/>
        </w:rPr>
        <w:t>说话人1 34:47</w:t>
      </w:r>
      <w:r>
        <w:rPr>
          <w:rFonts w:ascii="宋体" w:eastAsia="宋体" w:hAnsi="宋体" w:cs="宋体"/>
        </w:rPr>
        <w:br/>
      </w:r>
      <w:r>
        <w:rPr>
          <w:rFonts w:ascii="宋体" w:eastAsia="宋体" w:hAnsi="宋体" w:cs="宋体"/>
        </w:rPr>
        <w:t>这轮换是指是轮换是。</w:t>
      </w:r>
    </w:p>
    <w:p>
      <w:pPr>
        <w:spacing w:before="240" w:after="240"/>
        <w:rPr>
          <w:rFonts w:ascii="宋体" w:eastAsia="宋体" w:hAnsi="宋体" w:cs="宋体"/>
          <w:sz w:val="24"/>
          <w:szCs w:val="24"/>
        </w:rPr>
      </w:pPr>
      <w:r>
        <w:rPr>
          <w:rFonts w:ascii="宋体" w:eastAsia="宋体" w:hAnsi="宋体" w:cs="宋体"/>
        </w:rPr>
        <w:t>说话人2 34:49</w:t>
      </w:r>
      <w:r>
        <w:rPr>
          <w:rFonts w:ascii="宋体" w:eastAsia="宋体" w:hAnsi="宋体" w:cs="宋体"/>
        </w:rPr>
        <w:br/>
      </w:r>
      <w:r>
        <w:rPr>
          <w:rFonts w:ascii="宋体" w:eastAsia="宋体" w:hAnsi="宋体" w:cs="宋体"/>
        </w:rPr>
        <w:t>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是他们轮换人两两，一个驻村的第一书记，一个是县委常委副县长，两年一换，我们利用他们资源优势，广结人脉，还有能介绍一些项目，引进了一个首农的一个峪口禽业集团，</w:t>
      </w:r>
    </w:p>
    <w:p>
      <w:pPr>
        <w:spacing w:before="240" w:after="240"/>
        <w:rPr>
          <w:rFonts w:ascii="宋体" w:eastAsia="宋体" w:hAnsi="宋体" w:cs="宋体"/>
          <w:sz w:val="24"/>
          <w:szCs w:val="24"/>
        </w:rPr>
      </w:pPr>
      <w:r>
        <w:rPr>
          <w:rFonts w:ascii="宋体" w:eastAsia="宋体" w:hAnsi="宋体" w:cs="宋体"/>
        </w:rPr>
        <w:t>说话人1 35:11</w:t>
      </w:r>
      <w:r>
        <w:rPr>
          <w:rFonts w:ascii="宋体" w:eastAsia="宋体" w:hAnsi="宋体" w:cs="宋体"/>
        </w:rPr>
        <w:br/>
      </w:r>
      <w:r>
        <w:rPr>
          <w:rFonts w:ascii="宋体" w:eastAsia="宋体" w:hAnsi="宋体" w:cs="宋体"/>
        </w:rPr>
        <w:t>我们现在是。</w:t>
      </w:r>
    </w:p>
    <w:p>
      <w:pPr>
        <w:spacing w:before="240" w:after="240"/>
        <w:rPr>
          <w:rFonts w:ascii="宋体" w:eastAsia="宋体" w:hAnsi="宋体" w:cs="宋体"/>
          <w:sz w:val="24"/>
          <w:szCs w:val="24"/>
        </w:rPr>
      </w:pPr>
      <w:r>
        <w:rPr>
          <w:rFonts w:ascii="宋体" w:eastAsia="宋体" w:hAnsi="宋体" w:cs="宋体"/>
        </w:rPr>
        <w:t>说话人2 35:13</w:t>
      </w:r>
      <w:r>
        <w:rPr>
          <w:rFonts w:ascii="宋体" w:eastAsia="宋体" w:hAnsi="宋体" w:cs="宋体"/>
        </w:rPr>
        <w:br/>
      </w:r>
      <w:r>
        <w:rPr>
          <w:rFonts w:ascii="宋体" w:eastAsia="宋体" w:hAnsi="宋体" w:cs="宋体"/>
        </w:rPr>
        <w:t>做了是全球单体最大的单种鸡养殖基地，单期单单体。</w:t>
      </w:r>
    </w:p>
    <w:p>
      <w:pPr>
        <w:spacing w:before="240" w:after="240"/>
        <w:rPr>
          <w:rFonts w:ascii="宋体" w:eastAsia="宋体" w:hAnsi="宋体" w:cs="宋体"/>
          <w:sz w:val="24"/>
          <w:szCs w:val="24"/>
        </w:rPr>
      </w:pPr>
      <w:r>
        <w:rPr>
          <w:rFonts w:ascii="宋体" w:eastAsia="宋体" w:hAnsi="宋体" w:cs="宋体"/>
        </w:rPr>
        <w:t>说话人1 35:21</w:t>
      </w:r>
      <w:r>
        <w:rPr>
          <w:rFonts w:ascii="宋体" w:eastAsia="宋体" w:hAnsi="宋体" w:cs="宋体"/>
        </w:rPr>
        <w:br/>
      </w:r>
      <w:r>
        <w:rPr>
          <w:rFonts w:ascii="宋体" w:eastAsia="宋体" w:hAnsi="宋体" w:cs="宋体"/>
        </w:rPr>
        <w:t>最大的规模最大的蛋蛋鸡蛋鸡。</w:t>
      </w:r>
    </w:p>
    <w:p>
      <w:pPr>
        <w:spacing w:before="240" w:after="240"/>
        <w:rPr>
          <w:rFonts w:ascii="宋体" w:eastAsia="宋体" w:hAnsi="宋体" w:cs="宋体"/>
          <w:sz w:val="24"/>
          <w:szCs w:val="24"/>
        </w:rPr>
      </w:pPr>
      <w:r>
        <w:rPr>
          <w:rFonts w:ascii="宋体" w:eastAsia="宋体" w:hAnsi="宋体" w:cs="宋体"/>
        </w:rPr>
        <w:t>说话人2 35:27</w:t>
      </w:r>
      <w:r>
        <w:rPr>
          <w:rFonts w:ascii="宋体" w:eastAsia="宋体" w:hAnsi="宋体" w:cs="宋体"/>
        </w:rPr>
        <w:br/>
      </w:r>
      <w:r>
        <w:rPr>
          <w:rFonts w:ascii="宋体" w:eastAsia="宋体" w:hAnsi="宋体" w:cs="宋体"/>
        </w:rPr>
        <w:t>一次性就出百万点，这个也可以，你可以看一看整个。</w:t>
      </w:r>
    </w:p>
    <w:p>
      <w:pPr>
        <w:spacing w:before="240" w:after="240"/>
        <w:rPr>
          <w:rFonts w:ascii="宋体" w:eastAsia="宋体" w:hAnsi="宋体" w:cs="宋体"/>
          <w:sz w:val="24"/>
          <w:szCs w:val="24"/>
        </w:rPr>
      </w:pPr>
      <w:r>
        <w:rPr>
          <w:rFonts w:ascii="宋体" w:eastAsia="宋体" w:hAnsi="宋体" w:cs="宋体"/>
        </w:rPr>
        <w:t>说话人1 35:33</w:t>
      </w:r>
      <w:r>
        <w:rPr>
          <w:rFonts w:ascii="宋体" w:eastAsia="宋体" w:hAnsi="宋体" w:cs="宋体"/>
        </w:rPr>
        <w:br/>
      </w:r>
      <w:r>
        <w:rPr>
          <w:rFonts w:ascii="宋体" w:eastAsia="宋体" w:hAnsi="宋体" w:cs="宋体"/>
        </w:rPr>
        <w:t>花园式的养殖对。</w:t>
      </w:r>
    </w:p>
    <w:p>
      <w:pPr>
        <w:spacing w:before="240" w:after="240"/>
        <w:rPr>
          <w:rFonts w:ascii="宋体" w:eastAsia="宋体" w:hAnsi="宋体" w:cs="宋体"/>
          <w:sz w:val="24"/>
          <w:szCs w:val="24"/>
        </w:rPr>
      </w:pPr>
      <w:r>
        <w:rPr>
          <w:rFonts w:ascii="宋体" w:eastAsia="宋体" w:hAnsi="宋体" w:cs="宋体"/>
        </w:rPr>
        <w:t>说话人2 35:36</w:t>
      </w:r>
      <w:r>
        <w:rPr>
          <w:rFonts w:ascii="宋体" w:eastAsia="宋体" w:hAnsi="宋体" w:cs="宋体"/>
        </w:rPr>
        <w:br/>
      </w:r>
      <w:r>
        <w:rPr>
          <w:rFonts w:ascii="宋体" w:eastAsia="宋体" w:hAnsi="宋体" w:cs="宋体"/>
        </w:rPr>
        <w:t>绿化的。</w:t>
      </w:r>
    </w:p>
    <w:p>
      <w:pPr>
        <w:spacing w:before="240" w:after="240"/>
        <w:rPr>
          <w:rFonts w:ascii="宋体" w:eastAsia="宋体" w:hAnsi="宋体" w:cs="宋体"/>
          <w:sz w:val="24"/>
          <w:szCs w:val="24"/>
        </w:rPr>
      </w:pPr>
      <w:r>
        <w:rPr>
          <w:rFonts w:ascii="宋体" w:eastAsia="宋体" w:hAnsi="宋体" w:cs="宋体"/>
        </w:rPr>
        <w:t>说话人1 35:37</w:t>
      </w:r>
      <w:r>
        <w:rPr>
          <w:rFonts w:ascii="宋体" w:eastAsia="宋体" w:hAnsi="宋体" w:cs="宋体"/>
        </w:rPr>
        <w:br/>
      </w:r>
      <w:r>
        <w:rPr>
          <w:rFonts w:ascii="宋体" w:eastAsia="宋体" w:hAnsi="宋体" w:cs="宋体"/>
        </w:rPr>
        <w:t>绿化好好。</w:t>
      </w:r>
    </w:p>
    <w:p>
      <w:pPr>
        <w:spacing w:before="240" w:after="240"/>
        <w:rPr>
          <w:rFonts w:ascii="宋体" w:eastAsia="宋体" w:hAnsi="宋体" w:cs="宋体"/>
          <w:sz w:val="24"/>
          <w:szCs w:val="24"/>
        </w:rPr>
      </w:pPr>
      <w:r>
        <w:rPr>
          <w:rFonts w:ascii="宋体" w:eastAsia="宋体" w:hAnsi="宋体" w:cs="宋体"/>
        </w:rPr>
        <w:t>说话人2 35:38</w:t>
      </w:r>
      <w:r>
        <w:rPr>
          <w:rFonts w:ascii="宋体" w:eastAsia="宋体" w:hAnsi="宋体" w:cs="宋体"/>
        </w:rPr>
        <w:br/>
      </w:r>
      <w:r>
        <w:rPr>
          <w:rFonts w:ascii="宋体" w:eastAsia="宋体" w:hAnsi="宋体" w:cs="宋体"/>
        </w:rPr>
        <w:t>还有解决，有百八十名劳动力收入都在445四五千块钱。</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然后他这个也就是实际上三金收入，一个是租那块地一共700亩，100,001,500一亩地租。</w:t>
      </w:r>
    </w:p>
    <w:p>
      <w:pPr>
        <w:spacing w:before="240" w:after="240"/>
        <w:rPr>
          <w:rFonts w:ascii="宋体" w:eastAsia="宋体" w:hAnsi="宋体" w:cs="宋体"/>
          <w:sz w:val="24"/>
          <w:szCs w:val="24"/>
        </w:rPr>
      </w:pPr>
      <w:r>
        <w:rPr>
          <w:rFonts w:ascii="宋体" w:eastAsia="宋体" w:hAnsi="宋体" w:cs="宋体"/>
        </w:rPr>
        <w:t>说话人1 35:56</w:t>
      </w:r>
      <w:r>
        <w:rPr>
          <w:rFonts w:ascii="宋体" w:eastAsia="宋体" w:hAnsi="宋体" w:cs="宋体"/>
        </w:rPr>
        <w:br/>
      </w:r>
      <w:r>
        <w:rPr>
          <w:rFonts w:ascii="宋体" w:eastAsia="宋体" w:hAnsi="宋体" w:cs="宋体"/>
        </w:rPr>
        <w:t>地的租金，</w:t>
      </w:r>
    </w:p>
    <w:p>
      <w:pPr>
        <w:spacing w:before="240" w:after="240"/>
        <w:rPr>
          <w:rFonts w:ascii="宋体" w:eastAsia="宋体" w:hAnsi="宋体" w:cs="宋体"/>
          <w:sz w:val="24"/>
          <w:szCs w:val="24"/>
        </w:rPr>
      </w:pPr>
      <w:r>
        <w:rPr>
          <w:rFonts w:ascii="宋体" w:eastAsia="宋体" w:hAnsi="宋体" w:cs="宋体"/>
        </w:rPr>
        <w:t>说话人2 35:58</w:t>
      </w:r>
      <w:r>
        <w:rPr>
          <w:rFonts w:ascii="宋体" w:eastAsia="宋体" w:hAnsi="宋体" w:cs="宋体"/>
        </w:rPr>
        <w:br/>
      </w:r>
      <w:r>
        <w:rPr>
          <w:rFonts w:ascii="宋体" w:eastAsia="宋体" w:hAnsi="宋体" w:cs="宋体"/>
        </w:rPr>
        <w:t>然后古今然后我们用股金是股金，我们用扶贫资金对帮帮农户入股一共3000多户，一共入了2,000万，这2,000万他每年要给10%收益给农户，对，原先10%，后来随着国家政策的调整调到6%，再后来调到5%，然后再打工的有。</w:t>
      </w:r>
    </w:p>
    <w:p>
      <w:pPr>
        <w:spacing w:before="240" w:after="240"/>
        <w:rPr>
          <w:rFonts w:ascii="宋体" w:eastAsia="宋体" w:hAnsi="宋体" w:cs="宋体"/>
          <w:sz w:val="24"/>
          <w:szCs w:val="24"/>
        </w:rPr>
      </w:pPr>
      <w:r>
        <w:rPr>
          <w:rFonts w:ascii="宋体" w:eastAsia="宋体" w:hAnsi="宋体" w:cs="宋体"/>
        </w:rPr>
        <w:t>说话人1 36:27</w:t>
      </w:r>
      <w:r>
        <w:rPr>
          <w:rFonts w:ascii="宋体" w:eastAsia="宋体" w:hAnsi="宋体" w:cs="宋体"/>
        </w:rPr>
        <w:br/>
      </w:r>
      <w:r>
        <w:rPr>
          <w:rFonts w:ascii="宋体" w:eastAsia="宋体" w:hAnsi="宋体" w:cs="宋体"/>
        </w:rPr>
        <w:t>工资收入，工资收入在农养殖场这里打工，对。</w:t>
      </w:r>
    </w:p>
    <w:p>
      <w:pPr>
        <w:spacing w:before="240" w:after="240"/>
        <w:rPr>
          <w:rFonts w:ascii="宋体" w:eastAsia="宋体" w:hAnsi="宋体" w:cs="宋体"/>
          <w:sz w:val="24"/>
          <w:szCs w:val="24"/>
        </w:rPr>
      </w:pPr>
      <w:r>
        <w:rPr>
          <w:rFonts w:ascii="宋体" w:eastAsia="宋体" w:hAnsi="宋体" w:cs="宋体"/>
        </w:rPr>
        <w:t>说话人2 36:31</w:t>
      </w:r>
      <w:r>
        <w:rPr>
          <w:rFonts w:ascii="宋体" w:eastAsia="宋体" w:hAnsi="宋体" w:cs="宋体"/>
        </w:rPr>
        <w:br/>
      </w:r>
      <w:r>
        <w:rPr>
          <w:rFonts w:ascii="宋体" w:eastAsia="宋体" w:hAnsi="宋体" w:cs="宋体"/>
        </w:rPr>
        <w:t>他用人多，然后原先都骑自行车、骑电车、骑摩托车，后来都变成小轿车了，企业门口全是轿车，所以三金收入有三金收入。</w:t>
      </w:r>
    </w:p>
    <w:p>
      <w:pPr>
        <w:spacing w:before="240" w:after="240"/>
        <w:rPr>
          <w:rFonts w:ascii="宋体" w:eastAsia="宋体" w:hAnsi="宋体" w:cs="宋体"/>
          <w:sz w:val="24"/>
          <w:szCs w:val="24"/>
        </w:rPr>
      </w:pPr>
      <w:r>
        <w:rPr>
          <w:rFonts w:ascii="宋体" w:eastAsia="宋体" w:hAnsi="宋体" w:cs="宋体"/>
        </w:rPr>
        <w:t>说话人1 36:46</w:t>
      </w:r>
      <w:r>
        <w:rPr>
          <w:rFonts w:ascii="宋体" w:eastAsia="宋体" w:hAnsi="宋体" w:cs="宋体"/>
        </w:rPr>
        <w:br/>
      </w:r>
      <w:r>
        <w:rPr>
          <w:rFonts w:ascii="宋体" w:eastAsia="宋体" w:hAnsi="宋体" w:cs="宋体"/>
        </w:rPr>
        <w:t>明白了，这三个案例还是比较典型的，比较典型。好，咱问问其他的一些您可能比较熟悉的情况，就是咱脱贫攻坚对于县有哪产生了哪几个维度的变化，我听说咱们这次国考还是成绩相当的显著，您能给介绍一下。</w:t>
      </w:r>
    </w:p>
    <w:p>
      <w:pPr>
        <w:spacing w:before="240" w:after="240"/>
        <w:rPr>
          <w:rFonts w:ascii="宋体" w:eastAsia="宋体" w:hAnsi="宋体" w:cs="宋体"/>
          <w:sz w:val="24"/>
          <w:szCs w:val="24"/>
        </w:rPr>
      </w:pPr>
      <w:r>
        <w:rPr>
          <w:rFonts w:ascii="宋体" w:eastAsia="宋体" w:hAnsi="宋体" w:cs="宋体"/>
        </w:rPr>
        <w:t>说话人2 37:03</w:t>
      </w:r>
      <w:r>
        <w:rPr>
          <w:rFonts w:ascii="宋体" w:eastAsia="宋体" w:hAnsi="宋体" w:cs="宋体"/>
        </w:rPr>
        <w:br/>
      </w:r>
      <w:r>
        <w:rPr>
          <w:rFonts w:ascii="宋体" w:eastAsia="宋体" w:hAnsi="宋体" w:cs="宋体"/>
        </w:rPr>
        <w:t>我们行唐代表河北省其中1个县一共抽了4个县，我们1个综合考核组，专项考核我们和隆化隆化县对体制内的综合考核组是富平和曲阳和</w:t>
      </w:r>
    </w:p>
    <w:p>
      <w:pPr>
        <w:spacing w:before="240" w:after="240"/>
        <w:rPr>
          <w:rFonts w:ascii="宋体" w:eastAsia="宋体" w:hAnsi="宋体" w:cs="宋体"/>
          <w:sz w:val="24"/>
          <w:szCs w:val="24"/>
        </w:rPr>
      </w:pPr>
      <w:r>
        <w:rPr>
          <w:rFonts w:ascii="宋体" w:eastAsia="宋体" w:hAnsi="宋体" w:cs="宋体"/>
        </w:rPr>
        <w:t>说话人1 37:26</w:t>
      </w:r>
      <w:r>
        <w:rPr>
          <w:rFonts w:ascii="宋体" w:eastAsia="宋体" w:hAnsi="宋体" w:cs="宋体"/>
        </w:rPr>
        <w:br/>
      </w:r>
      <w:r>
        <w:rPr>
          <w:rFonts w:ascii="宋体" w:eastAsia="宋体" w:hAnsi="宋体" w:cs="宋体"/>
        </w:rPr>
        <w:t>滦平、曲阳、隆化和咱们兴和对。</w:t>
      </w:r>
    </w:p>
    <w:p>
      <w:pPr>
        <w:spacing w:before="240" w:after="240"/>
        <w:rPr>
          <w:rFonts w:ascii="宋体" w:eastAsia="宋体" w:hAnsi="宋体" w:cs="宋体"/>
          <w:sz w:val="24"/>
          <w:szCs w:val="24"/>
        </w:rPr>
      </w:pPr>
      <w:r>
        <w:rPr>
          <w:rFonts w:ascii="宋体" w:eastAsia="宋体" w:hAnsi="宋体" w:cs="宋体"/>
        </w:rPr>
        <w:t>说话人2 37:29</w:t>
      </w:r>
      <w:r>
        <w:rPr>
          <w:rFonts w:ascii="宋体" w:eastAsia="宋体" w:hAnsi="宋体" w:cs="宋体"/>
        </w:rPr>
        <w:br/>
      </w:r>
      <w:r>
        <w:rPr>
          <w:rFonts w:ascii="宋体" w:eastAsia="宋体" w:hAnsi="宋体" w:cs="宋体"/>
        </w:rPr>
        <w:t>我们河北省在全国是第九名，</w:t>
      </w:r>
    </w:p>
    <w:p>
      <w:pPr>
        <w:spacing w:before="240" w:after="240"/>
        <w:rPr>
          <w:rFonts w:ascii="宋体" w:eastAsia="宋体" w:hAnsi="宋体" w:cs="宋体"/>
          <w:sz w:val="24"/>
          <w:szCs w:val="24"/>
        </w:rPr>
      </w:pPr>
      <w:r>
        <w:rPr>
          <w:rFonts w:ascii="宋体" w:eastAsia="宋体" w:hAnsi="宋体" w:cs="宋体"/>
        </w:rPr>
        <w:t>说话人1 37:33</w:t>
      </w:r>
      <w:r>
        <w:rPr>
          <w:rFonts w:ascii="宋体" w:eastAsia="宋体" w:hAnsi="宋体" w:cs="宋体"/>
        </w:rPr>
        <w:br/>
      </w:r>
      <w:r>
        <w:rPr>
          <w:rFonts w:ascii="宋体" w:eastAsia="宋体" w:hAnsi="宋体" w:cs="宋体"/>
        </w:rPr>
        <w:t>全国第全，河北省的全国第九，</w:t>
      </w:r>
    </w:p>
    <w:p>
      <w:pPr>
        <w:spacing w:before="240" w:after="240"/>
        <w:rPr>
          <w:rFonts w:ascii="宋体" w:eastAsia="宋体" w:hAnsi="宋体" w:cs="宋体"/>
          <w:sz w:val="24"/>
          <w:szCs w:val="24"/>
        </w:rPr>
      </w:pPr>
      <w:r>
        <w:rPr>
          <w:rFonts w:ascii="宋体" w:eastAsia="宋体" w:hAnsi="宋体" w:cs="宋体"/>
        </w:rPr>
        <w:t>说话人2 37:35</w:t>
      </w:r>
      <w:r>
        <w:rPr>
          <w:rFonts w:ascii="宋体" w:eastAsia="宋体" w:hAnsi="宋体" w:cs="宋体"/>
        </w:rPr>
        <w:br/>
      </w:r>
      <w:r>
        <w:rPr>
          <w:rFonts w:ascii="宋体" w:eastAsia="宋体" w:hAnsi="宋体" w:cs="宋体"/>
        </w:rPr>
        <w:t>然后我们石家庄在河北是第一名，我们行唐在石家庄是第一名，</w:t>
      </w:r>
    </w:p>
    <w:p>
      <w:pPr>
        <w:spacing w:before="240" w:after="240"/>
        <w:rPr>
          <w:rFonts w:ascii="宋体" w:eastAsia="宋体" w:hAnsi="宋体" w:cs="宋体"/>
          <w:sz w:val="24"/>
          <w:szCs w:val="24"/>
        </w:rPr>
      </w:pPr>
      <w:r>
        <w:rPr>
          <w:rFonts w:ascii="宋体" w:eastAsia="宋体" w:hAnsi="宋体" w:cs="宋体"/>
        </w:rPr>
        <w:t>说话人1 37:39</w:t>
      </w:r>
      <w:r>
        <w:rPr>
          <w:rFonts w:ascii="宋体" w:eastAsia="宋体" w:hAnsi="宋体" w:cs="宋体"/>
        </w:rPr>
        <w:br/>
      </w:r>
      <w:r>
        <w:rPr>
          <w:rFonts w:ascii="宋体" w:eastAsia="宋体" w:hAnsi="宋体" w:cs="宋体"/>
        </w:rPr>
        <w:t>看来是相当强的一个代表，</w:t>
      </w:r>
    </w:p>
    <w:p>
      <w:pPr>
        <w:spacing w:before="240" w:after="240"/>
        <w:rPr>
          <w:rFonts w:ascii="宋体" w:eastAsia="宋体" w:hAnsi="宋体" w:cs="宋体"/>
          <w:sz w:val="24"/>
          <w:szCs w:val="24"/>
        </w:rPr>
      </w:pPr>
      <w:r>
        <w:rPr>
          <w:rFonts w:ascii="宋体" w:eastAsia="宋体" w:hAnsi="宋体" w:cs="宋体"/>
        </w:rPr>
        <w:t>说话人2 37:44</w:t>
      </w:r>
      <w:r>
        <w:rPr>
          <w:rFonts w:ascii="宋体" w:eastAsia="宋体" w:hAnsi="宋体" w:cs="宋体"/>
        </w:rPr>
        <w:br/>
      </w:r>
      <w:r>
        <w:rPr>
          <w:rFonts w:ascii="宋体" w:eastAsia="宋体" w:hAnsi="宋体" w:cs="宋体"/>
        </w:rPr>
        <w:t>你反正过程很曲折，结果还不错，通过。</w:t>
      </w:r>
    </w:p>
    <w:p>
      <w:pPr>
        <w:spacing w:before="240" w:after="240"/>
        <w:rPr>
          <w:rFonts w:ascii="宋体" w:eastAsia="宋体" w:hAnsi="宋体" w:cs="宋体"/>
          <w:sz w:val="24"/>
          <w:szCs w:val="24"/>
        </w:rPr>
      </w:pPr>
      <w:r>
        <w:rPr>
          <w:rFonts w:ascii="宋体" w:eastAsia="宋体" w:hAnsi="宋体" w:cs="宋体"/>
        </w:rPr>
        <w:t>说话人1 37:50</w:t>
      </w:r>
      <w:r>
        <w:rPr>
          <w:rFonts w:ascii="宋体" w:eastAsia="宋体" w:hAnsi="宋体" w:cs="宋体"/>
        </w:rPr>
        <w:br/>
      </w:r>
      <w:r>
        <w:rPr>
          <w:rFonts w:ascii="宋体" w:eastAsia="宋体" w:hAnsi="宋体" w:cs="宋体"/>
        </w:rPr>
        <w:t>你们具体讲讲显著的成果，在脱贫攻坚。</w:t>
      </w:r>
    </w:p>
    <w:p>
      <w:pPr>
        <w:spacing w:before="240" w:after="240"/>
        <w:rPr>
          <w:rFonts w:ascii="宋体" w:eastAsia="宋体" w:hAnsi="宋体" w:cs="宋体"/>
          <w:sz w:val="24"/>
          <w:szCs w:val="24"/>
        </w:rPr>
      </w:pPr>
      <w:r>
        <w:rPr>
          <w:rFonts w:ascii="宋体" w:eastAsia="宋体" w:hAnsi="宋体" w:cs="宋体"/>
        </w:rPr>
        <w:t>说话人2 37:54</w:t>
      </w:r>
      <w:r>
        <w:rPr>
          <w:rFonts w:ascii="宋体" w:eastAsia="宋体" w:hAnsi="宋体" w:cs="宋体"/>
        </w:rPr>
        <w:br/>
      </w:r>
      <w:r>
        <w:rPr>
          <w:rFonts w:ascii="宋体" w:eastAsia="宋体" w:hAnsi="宋体" w:cs="宋体"/>
        </w:rPr>
        <w:t>到现在衔接期5年，衔接期今年是一年，最后一年好多维度也都发生了变化。</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首先是脱贫攻坚重塑了行唐的发展轨迹，</w:t>
      </w:r>
    </w:p>
    <w:p>
      <w:pPr>
        <w:spacing w:before="240" w:after="240"/>
        <w:rPr>
          <w:rFonts w:ascii="宋体" w:eastAsia="宋体" w:hAnsi="宋体" w:cs="宋体"/>
          <w:sz w:val="24"/>
          <w:szCs w:val="24"/>
        </w:rPr>
      </w:pPr>
      <w:r>
        <w:rPr>
          <w:rFonts w:ascii="宋体" w:eastAsia="宋体" w:hAnsi="宋体" w:cs="宋体"/>
        </w:rPr>
        <w:t>说话人1 38:07</w:t>
      </w:r>
      <w:r>
        <w:rPr>
          <w:rFonts w:ascii="宋体" w:eastAsia="宋体" w:hAnsi="宋体" w:cs="宋体"/>
        </w:rPr>
        <w:br/>
      </w:r>
      <w:r>
        <w:rPr>
          <w:rFonts w:ascii="宋体" w:eastAsia="宋体" w:hAnsi="宋体" w:cs="宋体"/>
        </w:rPr>
        <w:t>这是轨迹都发生了讲的对从。</w:t>
      </w:r>
    </w:p>
    <w:p>
      <w:pPr>
        <w:spacing w:before="240" w:after="240"/>
        <w:rPr>
          <w:rFonts w:ascii="宋体" w:eastAsia="宋体" w:hAnsi="宋体" w:cs="宋体"/>
          <w:sz w:val="24"/>
          <w:szCs w:val="24"/>
        </w:rPr>
      </w:pPr>
      <w:r>
        <w:rPr>
          <w:rFonts w:ascii="宋体" w:eastAsia="宋体" w:hAnsi="宋体" w:cs="宋体"/>
        </w:rPr>
        <w:t>说话人2 38:11</w:t>
      </w:r>
      <w:r>
        <w:rPr>
          <w:rFonts w:ascii="宋体" w:eastAsia="宋体" w:hAnsi="宋体" w:cs="宋体"/>
        </w:rPr>
        <w:br/>
      </w:r>
      <w:r>
        <w:rPr>
          <w:rFonts w:ascii="宋体" w:eastAsia="宋体" w:hAnsi="宋体" w:cs="宋体"/>
        </w:rPr>
        <w:t>经济结构，社会民生，还有治理能力，还有精神风貌，这些维度都有变化，我是最有发言权。一是行唐人从小也生在农村，长在农村，我前天说介绍我自己6个农生在农村，长在农村考到农校，然后就职在农业局干了17年，然后当了县长分管农业，等我百年之后还要回归农村6。</w:t>
      </w:r>
    </w:p>
    <w:p>
      <w:pPr>
        <w:spacing w:before="240" w:after="240"/>
        <w:rPr>
          <w:rFonts w:ascii="宋体" w:eastAsia="宋体" w:hAnsi="宋体" w:cs="宋体"/>
          <w:sz w:val="24"/>
          <w:szCs w:val="24"/>
        </w:rPr>
      </w:pPr>
      <w:r>
        <w:rPr>
          <w:rFonts w:ascii="宋体" w:eastAsia="宋体" w:hAnsi="宋体" w:cs="宋体"/>
        </w:rPr>
        <w:t>说话人1 38:43</w:t>
      </w:r>
      <w:r>
        <w:rPr>
          <w:rFonts w:ascii="宋体" w:eastAsia="宋体" w:hAnsi="宋体" w:cs="宋体"/>
        </w:rPr>
        <w:br/>
      </w:r>
      <w:r>
        <w:rPr>
          <w:rFonts w:ascii="宋体" w:eastAsia="宋体" w:hAnsi="宋体" w:cs="宋体"/>
        </w:rPr>
        <w:t>66对6个农。</w:t>
      </w:r>
    </w:p>
    <w:p>
      <w:pPr>
        <w:spacing w:before="240" w:after="240"/>
        <w:rPr>
          <w:rFonts w:ascii="宋体" w:eastAsia="宋体" w:hAnsi="宋体" w:cs="宋体"/>
          <w:sz w:val="24"/>
          <w:szCs w:val="24"/>
        </w:rPr>
      </w:pPr>
      <w:r>
        <w:rPr>
          <w:rFonts w:ascii="宋体" w:eastAsia="宋体" w:hAnsi="宋体" w:cs="宋体"/>
        </w:rPr>
        <w:t>说话人2 38:47</w:t>
      </w:r>
      <w:r>
        <w:rPr>
          <w:rFonts w:ascii="宋体" w:eastAsia="宋体" w:hAnsi="宋体" w:cs="宋体"/>
        </w:rPr>
        <w:br/>
      </w:r>
      <w:r>
        <w:rPr>
          <w:rFonts w:ascii="宋体" w:eastAsia="宋体" w:hAnsi="宋体" w:cs="宋体"/>
        </w:rPr>
        <w:t>首先从经济维度输血扶贫到造血振兴，这简直就是一场革命，可以说是吧？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一个我们产业结构有根本性的转变，包括传统农业升级，刚才说的红枣中药材奶牛形成了一批行唐、红薯行唐太行级这种标志是吧？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刚才说的那些个特色产业的品牌，峪口禽业单体最大全球。</w:t>
      </w:r>
    </w:p>
    <w:p>
      <w:pPr>
        <w:spacing w:before="240" w:after="240"/>
        <w:rPr>
          <w:rFonts w:ascii="宋体" w:eastAsia="宋体" w:hAnsi="宋体" w:cs="宋体"/>
          <w:sz w:val="24"/>
          <w:szCs w:val="24"/>
        </w:rPr>
      </w:pPr>
      <w:r>
        <w:rPr>
          <w:rFonts w:ascii="宋体" w:eastAsia="宋体" w:hAnsi="宋体" w:cs="宋体"/>
        </w:rPr>
        <w:t>说话人1 39:24</w:t>
      </w:r>
      <w:r>
        <w:rPr>
          <w:rFonts w:ascii="宋体" w:eastAsia="宋体" w:hAnsi="宋体" w:cs="宋体"/>
        </w:rPr>
        <w:br/>
      </w:r>
      <w:r>
        <w:rPr>
          <w:rFonts w:ascii="宋体" w:eastAsia="宋体" w:hAnsi="宋体" w:cs="宋体"/>
        </w:rPr>
        <w:t>单体最大的蛋鸡孵的。</w:t>
      </w:r>
    </w:p>
    <w:p>
      <w:pPr>
        <w:spacing w:before="240" w:after="240"/>
        <w:rPr>
          <w:rFonts w:ascii="宋体" w:eastAsia="宋体" w:hAnsi="宋体" w:cs="宋体"/>
          <w:sz w:val="24"/>
          <w:szCs w:val="24"/>
        </w:rPr>
      </w:pPr>
      <w:r>
        <w:rPr>
          <w:rFonts w:ascii="宋体" w:eastAsia="宋体" w:hAnsi="宋体" w:cs="宋体"/>
        </w:rPr>
        <w:t>说话人2 39:26</w:t>
      </w:r>
      <w:r>
        <w:rPr>
          <w:rFonts w:ascii="宋体" w:eastAsia="宋体" w:hAnsi="宋体" w:cs="宋体"/>
        </w:rPr>
        <w:br/>
      </w:r>
      <w:r>
        <w:rPr>
          <w:rFonts w:ascii="宋体" w:eastAsia="宋体" w:hAnsi="宋体" w:cs="宋体"/>
        </w:rPr>
        <w:t>小鸡儿，他研究了精粉系列，也算是精粉种业振兴，中业振兴，今儿的种业振兴。</w:t>
      </w:r>
    </w:p>
    <w:p>
      <w:pPr>
        <w:spacing w:before="240" w:after="240"/>
        <w:rPr>
          <w:rFonts w:ascii="宋体" w:eastAsia="宋体" w:hAnsi="宋体" w:cs="宋体"/>
          <w:sz w:val="24"/>
          <w:szCs w:val="24"/>
        </w:rPr>
      </w:pPr>
      <w:r>
        <w:rPr>
          <w:rFonts w:ascii="宋体" w:eastAsia="宋体" w:hAnsi="宋体" w:cs="宋体"/>
        </w:rPr>
        <w:t>说话人1 39:39</w:t>
      </w:r>
      <w:r>
        <w:rPr>
          <w:rFonts w:ascii="宋体" w:eastAsia="宋体" w:hAnsi="宋体" w:cs="宋体"/>
        </w:rPr>
        <w:br/>
      </w:r>
      <w:r>
        <w:rPr>
          <w:rFonts w:ascii="宋体" w:eastAsia="宋体" w:hAnsi="宋体" w:cs="宋体"/>
        </w:rPr>
        <w:t>种对精鸡苗是吧？</w:t>
      </w:r>
    </w:p>
    <w:p>
      <w:pPr>
        <w:spacing w:before="240" w:after="240"/>
        <w:rPr>
          <w:rFonts w:ascii="宋体" w:eastAsia="宋体" w:hAnsi="宋体" w:cs="宋体"/>
          <w:sz w:val="24"/>
          <w:szCs w:val="24"/>
        </w:rPr>
      </w:pPr>
      <w:r>
        <w:rPr>
          <w:rFonts w:ascii="宋体" w:eastAsia="宋体" w:hAnsi="宋体" w:cs="宋体"/>
        </w:rPr>
        <w:t>说话人2 39:44</w:t>
      </w:r>
      <w:r>
        <w:rPr>
          <w:rFonts w:ascii="宋体" w:eastAsia="宋体" w:hAnsi="宋体" w:cs="宋体"/>
        </w:rPr>
        <w:br/>
      </w:r>
      <w:r>
        <w:rPr>
          <w:rFonts w:ascii="宋体" w:eastAsia="宋体" w:hAnsi="宋体" w:cs="宋体"/>
        </w:rPr>
        <w:t>精粉系列也就一系列的品种都是自己研制的，那是农业种鸡的芯片种，</w:t>
      </w:r>
    </w:p>
    <w:p>
      <w:pPr>
        <w:spacing w:before="240" w:after="240"/>
        <w:rPr>
          <w:rFonts w:ascii="宋体" w:eastAsia="宋体" w:hAnsi="宋体" w:cs="宋体"/>
          <w:sz w:val="24"/>
          <w:szCs w:val="24"/>
        </w:rPr>
      </w:pPr>
      <w:r>
        <w:rPr>
          <w:rFonts w:ascii="宋体" w:eastAsia="宋体" w:hAnsi="宋体" w:cs="宋体"/>
        </w:rPr>
        <w:t>说话人1 39:53</w:t>
      </w:r>
      <w:r>
        <w:rPr>
          <w:rFonts w:ascii="宋体" w:eastAsia="宋体" w:hAnsi="宋体" w:cs="宋体"/>
        </w:rPr>
        <w:br/>
      </w:r>
      <w:r>
        <w:rPr>
          <w:rFonts w:ascii="宋体" w:eastAsia="宋体" w:hAnsi="宋体" w:cs="宋体"/>
        </w:rPr>
        <w:t>对类似于卡脖子的地方，</w:t>
      </w:r>
    </w:p>
    <w:p>
      <w:pPr>
        <w:spacing w:before="240" w:after="240"/>
        <w:rPr>
          <w:rFonts w:ascii="宋体" w:eastAsia="宋体" w:hAnsi="宋体" w:cs="宋体"/>
          <w:sz w:val="24"/>
          <w:szCs w:val="24"/>
        </w:rPr>
      </w:pPr>
      <w:r>
        <w:rPr>
          <w:rFonts w:ascii="宋体" w:eastAsia="宋体" w:hAnsi="宋体" w:cs="宋体"/>
        </w:rPr>
        <w:t>说话人2 39:57</w:t>
      </w:r>
      <w:r>
        <w:rPr>
          <w:rFonts w:ascii="宋体" w:eastAsia="宋体" w:hAnsi="宋体" w:cs="宋体"/>
        </w:rPr>
        <w:br/>
      </w:r>
      <w:r>
        <w:rPr>
          <w:rFonts w:ascii="宋体" w:eastAsia="宋体" w:hAnsi="宋体" w:cs="宋体"/>
        </w:rPr>
        <w:t>新兴的产业就是在光伏产业覆盖了108个村108户，汇集了1万多户。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家庭手工业这一块就是双创园带动的，现在下边补了70多个手工业的点，你来不了双创园的残疾人，你可以在家里，我给你定期送你手工厂，你在家里边干其他活，不离开家，然后定期过来教点产品来对教产品，然后你都能拿到几百块钱，你在农村咱们看来就是说几百块钱不是钱，但是作为农村来说就不跟儿子要了一个好儿子，孝顺的儿子也给不了几百块钱，有几百块钱就吃药的生活的基本保障的就够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对，所以这个变化还是很大的。这个就是电商这一块，电商出现了一个裂变，我们从县级设计层面也东南西北各弄了1个电商中心，</w:t>
      </w:r>
    </w:p>
    <w:p>
      <w:pPr>
        <w:spacing w:before="240" w:after="240"/>
        <w:rPr>
          <w:rFonts w:ascii="宋体" w:eastAsia="宋体" w:hAnsi="宋体" w:cs="宋体"/>
          <w:sz w:val="24"/>
          <w:szCs w:val="24"/>
        </w:rPr>
      </w:pPr>
      <w:r>
        <w:rPr>
          <w:rFonts w:ascii="宋体" w:eastAsia="宋体" w:hAnsi="宋体" w:cs="宋体"/>
        </w:rPr>
        <w:t>说话人1 41:02</w:t>
      </w:r>
      <w:r>
        <w:rPr>
          <w:rFonts w:ascii="宋体" w:eastAsia="宋体" w:hAnsi="宋体" w:cs="宋体"/>
        </w:rPr>
        <w:br/>
      </w:r>
      <w:r>
        <w:rPr>
          <w:rFonts w:ascii="宋体" w:eastAsia="宋体" w:hAnsi="宋体" w:cs="宋体"/>
        </w:rPr>
        <w:t>各弄了1个4个电商中心，从。</w:t>
      </w:r>
    </w:p>
    <w:p>
      <w:pPr>
        <w:spacing w:before="240" w:after="240"/>
        <w:rPr>
          <w:rFonts w:ascii="宋体" w:eastAsia="宋体" w:hAnsi="宋体" w:cs="宋体"/>
          <w:sz w:val="24"/>
          <w:szCs w:val="24"/>
        </w:rPr>
      </w:pPr>
      <w:r>
        <w:rPr>
          <w:rFonts w:ascii="宋体" w:eastAsia="宋体" w:hAnsi="宋体" w:cs="宋体"/>
        </w:rPr>
        <w:t>说话人2 41:05</w:t>
      </w:r>
      <w:r>
        <w:rPr>
          <w:rFonts w:ascii="宋体" w:eastAsia="宋体" w:hAnsi="宋体" w:cs="宋体"/>
        </w:rPr>
        <w:br/>
      </w:r>
      <w:r>
        <w:rPr>
          <w:rFonts w:ascii="宋体" w:eastAsia="宋体" w:hAnsi="宋体" w:cs="宋体"/>
        </w:rPr>
        <w:t>从最一一边一个的电商中心，一个展示我们行唐县的农产品，再一个就是直播这一块，培养直播的人才，这一块也是带动了有30003000网上销售也是从0突破开始到2020年大概都有1.5个亿，</w:t>
      </w:r>
    </w:p>
    <w:p>
      <w:pPr>
        <w:spacing w:before="240" w:after="240"/>
        <w:rPr>
          <w:rFonts w:ascii="宋体" w:eastAsia="宋体" w:hAnsi="宋体" w:cs="宋体"/>
          <w:sz w:val="24"/>
          <w:szCs w:val="24"/>
        </w:rPr>
      </w:pPr>
      <w:r>
        <w:rPr>
          <w:rFonts w:ascii="宋体" w:eastAsia="宋体" w:hAnsi="宋体" w:cs="宋体"/>
        </w:rPr>
        <w:t>说话人1 41:35</w:t>
      </w:r>
      <w:r>
        <w:rPr>
          <w:rFonts w:ascii="宋体" w:eastAsia="宋体" w:hAnsi="宋体" w:cs="宋体"/>
        </w:rPr>
        <w:br/>
      </w:r>
      <w:r>
        <w:rPr>
          <w:rFonts w:ascii="宋体" w:eastAsia="宋体" w:hAnsi="宋体" w:cs="宋体"/>
        </w:rPr>
        <w:t>1.5个亿。</w:t>
      </w:r>
    </w:p>
    <w:p>
      <w:pPr>
        <w:spacing w:before="240" w:after="240"/>
        <w:rPr>
          <w:rFonts w:ascii="宋体" w:eastAsia="宋体" w:hAnsi="宋体" w:cs="宋体"/>
          <w:sz w:val="24"/>
          <w:szCs w:val="24"/>
        </w:rPr>
      </w:pPr>
      <w:r>
        <w:rPr>
          <w:rFonts w:ascii="宋体" w:eastAsia="宋体" w:hAnsi="宋体" w:cs="宋体"/>
        </w:rPr>
        <w:t>说话人2 41:36</w:t>
      </w:r>
      <w:r>
        <w:rPr>
          <w:rFonts w:ascii="宋体" w:eastAsia="宋体" w:hAnsi="宋体" w:cs="宋体"/>
        </w:rPr>
        <w:br/>
      </w:r>
      <w:r>
        <w:rPr>
          <w:rFonts w:ascii="宋体" w:eastAsia="宋体" w:hAnsi="宋体" w:cs="宋体"/>
        </w:rPr>
        <w:t>种种的。</w:t>
      </w:r>
    </w:p>
    <w:p>
      <w:pPr>
        <w:spacing w:before="240" w:after="240"/>
        <w:rPr>
          <w:rFonts w:ascii="宋体" w:eastAsia="宋体" w:hAnsi="宋体" w:cs="宋体"/>
          <w:sz w:val="24"/>
          <w:szCs w:val="24"/>
        </w:rPr>
      </w:pPr>
      <w:r>
        <w:rPr>
          <w:rFonts w:ascii="宋体" w:eastAsia="宋体" w:hAnsi="宋体" w:cs="宋体"/>
        </w:rPr>
        <w:t>说话人1 41:38</w:t>
      </w:r>
      <w:r>
        <w:rPr>
          <w:rFonts w:ascii="宋体" w:eastAsia="宋体" w:hAnsi="宋体" w:cs="宋体"/>
        </w:rPr>
        <w:br/>
      </w:r>
      <w:r>
        <w:rPr>
          <w:rFonts w:ascii="宋体" w:eastAsia="宋体" w:hAnsi="宋体" w:cs="宋体"/>
        </w:rPr>
        <w:t>果粮可以。</w:t>
      </w:r>
    </w:p>
    <w:p>
      <w:pPr>
        <w:spacing w:before="240" w:after="240"/>
        <w:rPr>
          <w:rFonts w:ascii="宋体" w:eastAsia="宋体" w:hAnsi="宋体" w:cs="宋体"/>
          <w:sz w:val="24"/>
          <w:szCs w:val="24"/>
        </w:rPr>
      </w:pPr>
      <w:r>
        <w:rPr>
          <w:rFonts w:ascii="宋体" w:eastAsia="宋体" w:hAnsi="宋体" w:cs="宋体"/>
        </w:rPr>
        <w:t>说话人2 41:41</w:t>
      </w:r>
      <w:r>
        <w:rPr>
          <w:rFonts w:ascii="宋体" w:eastAsia="宋体" w:hAnsi="宋体" w:cs="宋体"/>
        </w:rPr>
        <w:br/>
      </w:r>
      <w:r>
        <w:rPr>
          <w:rFonts w:ascii="宋体" w:eastAsia="宋体" w:hAnsi="宋体" w:cs="宋体"/>
        </w:rPr>
        <w:t>经济活力这一块，你包括咱们贫困村地区收入10万以下都清零了，330个村百万以上的也突破了有几个，因为你脱贫县你到南方你北外北百万经济村地区收入也不算什么，但是放到我们县突破很难的，</w:t>
      </w:r>
    </w:p>
    <w:p>
      <w:pPr>
        <w:spacing w:before="240" w:after="240"/>
        <w:rPr>
          <w:rFonts w:ascii="宋体" w:eastAsia="宋体" w:hAnsi="宋体" w:cs="宋体"/>
          <w:sz w:val="24"/>
          <w:szCs w:val="24"/>
        </w:rPr>
      </w:pPr>
      <w:r>
        <w:rPr>
          <w:rFonts w:ascii="宋体" w:eastAsia="宋体" w:hAnsi="宋体" w:cs="宋体"/>
        </w:rPr>
        <w:t>说话人1 42:00</w:t>
      </w:r>
      <w:r>
        <w:rPr>
          <w:rFonts w:ascii="宋体" w:eastAsia="宋体" w:hAnsi="宋体" w:cs="宋体"/>
        </w:rPr>
        <w:br/>
      </w:r>
      <w:r>
        <w:rPr>
          <w:rFonts w:ascii="宋体" w:eastAsia="宋体" w:hAnsi="宋体" w:cs="宋体"/>
        </w:rPr>
        <w:t>也是一个大的百万的村百万收入的。</w:t>
      </w:r>
    </w:p>
    <w:p>
      <w:pPr>
        <w:spacing w:before="240" w:after="240"/>
        <w:rPr>
          <w:rFonts w:ascii="宋体" w:eastAsia="宋体" w:hAnsi="宋体" w:cs="宋体"/>
          <w:sz w:val="24"/>
          <w:szCs w:val="24"/>
        </w:rPr>
      </w:pPr>
      <w:r>
        <w:rPr>
          <w:rFonts w:ascii="宋体" w:eastAsia="宋体" w:hAnsi="宋体" w:cs="宋体"/>
        </w:rPr>
        <w:t>说话人2 42:05</w:t>
      </w:r>
      <w:r>
        <w:rPr>
          <w:rFonts w:ascii="宋体" w:eastAsia="宋体" w:hAnsi="宋体" w:cs="宋体"/>
        </w:rPr>
        <w:br/>
      </w:r>
      <w:r>
        <w:rPr>
          <w:rFonts w:ascii="宋体" w:eastAsia="宋体" w:hAnsi="宋体" w:cs="宋体"/>
        </w:rPr>
        <w:t>然后我们异地搬迁也是我们的一个做的比较成功的亮点，您能继续讲，对，他就是一个山区的乡镇不依据了，人口少就是老弱病残这一类，然后旧房子也多，年轻人都不在家住了，然后借国家异地搬迁政策，让我们搞了6个村联建，搞了一个小区叫庙岭沟社区，然后就搬到新河县里了，集中了900 900900多户，对到那个小区去住。</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设施配套及器材。然后后边有一家设计了连小型的灵堂，一家二分地的菜地，然后放农具的地方，然后食堂娶媳妇怎么着，有一个公共的食堂可以再说娶媳妇，</w:t>
      </w:r>
    </w:p>
    <w:p>
      <w:pPr>
        <w:spacing w:before="240" w:after="240"/>
        <w:rPr>
          <w:rFonts w:ascii="宋体" w:eastAsia="宋体" w:hAnsi="宋体" w:cs="宋体"/>
          <w:sz w:val="24"/>
          <w:szCs w:val="24"/>
        </w:rPr>
      </w:pPr>
      <w:r>
        <w:rPr>
          <w:rFonts w:ascii="宋体" w:eastAsia="宋体" w:hAnsi="宋体" w:cs="宋体"/>
        </w:rPr>
        <w:t>说话人1 42:59</w:t>
      </w:r>
      <w:r>
        <w:rPr>
          <w:rFonts w:ascii="宋体" w:eastAsia="宋体" w:hAnsi="宋体" w:cs="宋体"/>
        </w:rPr>
        <w:br/>
      </w:r>
      <w:r>
        <w:rPr>
          <w:rFonts w:ascii="宋体" w:eastAsia="宋体" w:hAnsi="宋体" w:cs="宋体"/>
        </w:rPr>
        <w:t>就是办婚礼那种相当于是在咱们异地扶贫搬迁除了国家政策，</w:t>
      </w:r>
    </w:p>
    <w:p>
      <w:pPr>
        <w:spacing w:before="240" w:after="240"/>
        <w:rPr>
          <w:rFonts w:ascii="宋体" w:eastAsia="宋体" w:hAnsi="宋体" w:cs="宋体"/>
          <w:sz w:val="24"/>
          <w:szCs w:val="24"/>
        </w:rPr>
      </w:pPr>
      <w:r>
        <w:rPr>
          <w:rFonts w:ascii="宋体" w:eastAsia="宋体" w:hAnsi="宋体" w:cs="宋体"/>
        </w:rPr>
        <w:t>说话人2 43:08</w:t>
      </w:r>
      <w:r>
        <w:rPr>
          <w:rFonts w:ascii="宋体" w:eastAsia="宋体" w:hAnsi="宋体" w:cs="宋体"/>
        </w:rPr>
        <w:br/>
      </w:r>
      <w:r>
        <w:rPr>
          <w:rFonts w:ascii="宋体" w:eastAsia="宋体" w:hAnsi="宋体" w:cs="宋体"/>
        </w:rPr>
        <w:t>我们付出了很多，</w:t>
      </w:r>
    </w:p>
    <w:p>
      <w:pPr>
        <w:spacing w:before="240" w:after="240"/>
        <w:rPr>
          <w:rFonts w:ascii="宋体" w:eastAsia="宋体" w:hAnsi="宋体" w:cs="宋体"/>
          <w:sz w:val="24"/>
          <w:szCs w:val="24"/>
        </w:rPr>
      </w:pPr>
      <w:r>
        <w:rPr>
          <w:rFonts w:ascii="宋体" w:eastAsia="宋体" w:hAnsi="宋体" w:cs="宋体"/>
        </w:rPr>
        <w:t>说话人1 43:09</w:t>
      </w:r>
      <w:r>
        <w:rPr>
          <w:rFonts w:ascii="宋体" w:eastAsia="宋体" w:hAnsi="宋体" w:cs="宋体"/>
        </w:rPr>
        <w:br/>
      </w:r>
      <w:r>
        <w:rPr>
          <w:rFonts w:ascii="宋体" w:eastAsia="宋体" w:hAnsi="宋体" w:cs="宋体"/>
        </w:rPr>
        <w:t>你能研究哪些是咱们行唐独有的吗？</w:t>
      </w:r>
    </w:p>
    <w:p>
      <w:pPr>
        <w:spacing w:before="240" w:after="240"/>
        <w:rPr>
          <w:rFonts w:ascii="宋体" w:eastAsia="宋体" w:hAnsi="宋体" w:cs="宋体"/>
          <w:sz w:val="24"/>
          <w:szCs w:val="24"/>
        </w:rPr>
      </w:pPr>
      <w:r>
        <w:rPr>
          <w:rFonts w:ascii="宋体" w:eastAsia="宋体" w:hAnsi="宋体" w:cs="宋体"/>
        </w:rPr>
        <w:t>说话人2 43:13</w:t>
      </w:r>
      <w:r>
        <w:rPr>
          <w:rFonts w:ascii="宋体" w:eastAsia="宋体" w:hAnsi="宋体" w:cs="宋体"/>
        </w:rPr>
        <w:br/>
      </w:r>
      <w:r>
        <w:rPr>
          <w:rFonts w:ascii="宋体" w:eastAsia="宋体" w:hAnsi="宋体" w:cs="宋体"/>
        </w:rPr>
        <w:t>独有的给他们弄了100亩地的一个公园，有健身的地方了，死了人怎么办？</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不能抬到家里，农村习俗就是在农村自己一家医院，一个院到了楼上不行，又弄了一个小灵堂，殡仪馆都是殡仪馆可以放可以那。</w:t>
      </w:r>
    </w:p>
    <w:p>
      <w:pPr>
        <w:spacing w:before="240" w:after="240"/>
        <w:rPr>
          <w:rFonts w:ascii="宋体" w:eastAsia="宋体" w:hAnsi="宋体" w:cs="宋体"/>
          <w:sz w:val="24"/>
          <w:szCs w:val="24"/>
        </w:rPr>
      </w:pPr>
      <w:r>
        <w:rPr>
          <w:rFonts w:ascii="宋体" w:eastAsia="宋体" w:hAnsi="宋体" w:cs="宋体"/>
        </w:rPr>
        <w:t>说话人1 43:31</w:t>
      </w:r>
      <w:r>
        <w:rPr>
          <w:rFonts w:ascii="宋体" w:eastAsia="宋体" w:hAnsi="宋体" w:cs="宋体"/>
        </w:rPr>
        <w:br/>
      </w:r>
      <w:r>
        <w:rPr>
          <w:rFonts w:ascii="宋体" w:eastAsia="宋体" w:hAnsi="宋体" w:cs="宋体"/>
        </w:rPr>
        <w:t>在这处理丧葬的，对处理丧葬事宜。</w:t>
      </w:r>
    </w:p>
    <w:p>
      <w:pPr>
        <w:spacing w:before="240" w:after="240"/>
        <w:rPr>
          <w:rFonts w:ascii="宋体" w:eastAsia="宋体" w:hAnsi="宋体" w:cs="宋体"/>
          <w:sz w:val="24"/>
          <w:szCs w:val="24"/>
        </w:rPr>
      </w:pPr>
      <w:r>
        <w:rPr>
          <w:rFonts w:ascii="宋体" w:eastAsia="宋体" w:hAnsi="宋体" w:cs="宋体"/>
        </w:rPr>
        <w:t>说话人2 43:34</w:t>
      </w:r>
      <w:r>
        <w:rPr>
          <w:rFonts w:ascii="宋体" w:eastAsia="宋体" w:hAnsi="宋体" w:cs="宋体"/>
        </w:rPr>
        <w:br/>
      </w:r>
      <w:r>
        <w:rPr>
          <w:rFonts w:ascii="宋体" w:eastAsia="宋体" w:hAnsi="宋体" w:cs="宋体"/>
        </w:rPr>
        <w:t>又弄一车棚，车棚是干什么的？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放你的农机具载人什么收割机那些锄头那边农机具有放的地方，还有大食堂，小社区的有大食堂，你可以结婚在那弄几组十几组也基本上不改变你农村习俗的，这些都是我们的。</w:t>
      </w:r>
    </w:p>
    <w:p>
      <w:pPr>
        <w:spacing w:before="240" w:after="240"/>
        <w:rPr>
          <w:rFonts w:ascii="宋体" w:eastAsia="宋体" w:hAnsi="宋体" w:cs="宋体"/>
          <w:sz w:val="24"/>
          <w:szCs w:val="24"/>
        </w:rPr>
      </w:pPr>
      <w:r>
        <w:rPr>
          <w:rFonts w:ascii="宋体" w:eastAsia="宋体" w:hAnsi="宋体" w:cs="宋体"/>
        </w:rPr>
        <w:t>说话人1 44:01</w:t>
      </w:r>
      <w:r>
        <w:rPr>
          <w:rFonts w:ascii="宋体" w:eastAsia="宋体" w:hAnsi="宋体" w:cs="宋体"/>
        </w:rPr>
        <w:br/>
      </w:r>
      <w:r>
        <w:rPr>
          <w:rFonts w:ascii="宋体" w:eastAsia="宋体" w:hAnsi="宋体" w:cs="宋体"/>
        </w:rPr>
        <w:t>明白了，还想请您讲讲咱们推动扶贫攻坚这么大的一个事情，咱们行唐的县委县政府，包括各个部门是怎么样的一个分工决策的模式，这个也是经从国家到地方都都是统一设计的，首先是。</w:t>
      </w:r>
    </w:p>
    <w:p>
      <w:pPr>
        <w:spacing w:before="240" w:after="240"/>
        <w:rPr>
          <w:rFonts w:ascii="宋体" w:eastAsia="宋体" w:hAnsi="宋体" w:cs="宋体"/>
          <w:sz w:val="24"/>
          <w:szCs w:val="24"/>
        </w:rPr>
      </w:pPr>
      <w:r>
        <w:rPr>
          <w:rFonts w:ascii="宋体" w:eastAsia="宋体" w:hAnsi="宋体" w:cs="宋体"/>
        </w:rPr>
        <w:t>说话人2 44:18</w:t>
      </w:r>
      <w:r>
        <w:rPr>
          <w:rFonts w:ascii="宋体" w:eastAsia="宋体" w:hAnsi="宋体" w:cs="宋体"/>
        </w:rPr>
        <w:br/>
      </w:r>
      <w:r>
        <w:rPr>
          <w:rFonts w:ascii="宋体" w:eastAsia="宋体" w:hAnsi="宋体" w:cs="宋体"/>
        </w:rPr>
        <w:t>落实顶层要求，设计压政治责任。</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先是从规划说起，统筹规划，行唐县委一块县政府首先制定的是脱贫攻坚总体规划，</w:t>
      </w:r>
    </w:p>
    <w:p>
      <w:pPr>
        <w:spacing w:before="240" w:after="240"/>
        <w:rPr>
          <w:rFonts w:ascii="宋体" w:eastAsia="宋体" w:hAnsi="宋体" w:cs="宋体"/>
          <w:sz w:val="24"/>
          <w:szCs w:val="24"/>
        </w:rPr>
      </w:pPr>
      <w:r>
        <w:rPr>
          <w:rFonts w:ascii="宋体" w:eastAsia="宋体" w:hAnsi="宋体" w:cs="宋体"/>
        </w:rPr>
        <w:t>说话人1 44:33</w:t>
      </w:r>
      <w:r>
        <w:rPr>
          <w:rFonts w:ascii="宋体" w:eastAsia="宋体" w:hAnsi="宋体" w:cs="宋体"/>
        </w:rPr>
        <w:br/>
      </w:r>
      <w:r>
        <w:rPr>
          <w:rFonts w:ascii="宋体" w:eastAsia="宋体" w:hAnsi="宋体" w:cs="宋体"/>
        </w:rPr>
        <w:t>脱贫工作。</w:t>
      </w:r>
    </w:p>
    <w:p>
      <w:pPr>
        <w:spacing w:before="240" w:after="240"/>
        <w:rPr>
          <w:rFonts w:ascii="宋体" w:eastAsia="宋体" w:hAnsi="宋体" w:cs="宋体"/>
          <w:sz w:val="24"/>
          <w:szCs w:val="24"/>
        </w:rPr>
      </w:pPr>
      <w:r>
        <w:rPr>
          <w:rFonts w:ascii="宋体" w:eastAsia="宋体" w:hAnsi="宋体" w:cs="宋体"/>
        </w:rPr>
        <w:t>说话人2 44:34</w:t>
      </w:r>
      <w:r>
        <w:rPr>
          <w:rFonts w:ascii="宋体" w:eastAsia="宋体" w:hAnsi="宋体" w:cs="宋体"/>
        </w:rPr>
        <w:br/>
      </w:r>
      <w:r>
        <w:rPr>
          <w:rFonts w:ascii="宋体" w:eastAsia="宋体" w:hAnsi="宋体" w:cs="宋体"/>
        </w:rPr>
        <w:t>总体规划应该再加上有一家人专项实施方案，</w:t>
      </w:r>
    </w:p>
    <w:p>
      <w:pPr>
        <w:spacing w:before="240" w:after="240"/>
        <w:rPr>
          <w:rFonts w:ascii="宋体" w:eastAsia="宋体" w:hAnsi="宋体" w:cs="宋体"/>
          <w:sz w:val="24"/>
          <w:szCs w:val="24"/>
        </w:rPr>
      </w:pPr>
      <w:r>
        <w:rPr>
          <w:rFonts w:ascii="宋体" w:eastAsia="宋体" w:hAnsi="宋体" w:cs="宋体"/>
        </w:rPr>
        <w:t>说话人1 44:38</w:t>
      </w:r>
      <w:r>
        <w:rPr>
          <w:rFonts w:ascii="宋体" w:eastAsia="宋体" w:hAnsi="宋体" w:cs="宋体"/>
        </w:rPr>
        <w:br/>
      </w:r>
      <w:r>
        <w:rPr>
          <w:rFonts w:ascii="宋体" w:eastAsia="宋体" w:hAnsi="宋体" w:cs="宋体"/>
        </w:rPr>
        <w:t>专项实施一个总体规划，一个专项实施得了。</w:t>
      </w:r>
    </w:p>
    <w:p>
      <w:pPr>
        <w:spacing w:before="240" w:after="240"/>
        <w:rPr>
          <w:rFonts w:ascii="宋体" w:eastAsia="宋体" w:hAnsi="宋体" w:cs="宋体"/>
          <w:sz w:val="24"/>
          <w:szCs w:val="24"/>
        </w:rPr>
      </w:pPr>
      <w:r>
        <w:rPr>
          <w:rFonts w:ascii="宋体" w:eastAsia="宋体" w:hAnsi="宋体" w:cs="宋体"/>
        </w:rPr>
        <w:t>说话人2 44:40</w:t>
      </w:r>
      <w:r>
        <w:rPr>
          <w:rFonts w:ascii="宋体" w:eastAsia="宋体" w:hAnsi="宋体" w:cs="宋体"/>
        </w:rPr>
        <w:br/>
      </w:r>
      <w:r>
        <w:rPr>
          <w:rFonts w:ascii="宋体" w:eastAsia="宋体" w:hAnsi="宋体" w:cs="宋体"/>
        </w:rPr>
        <w:t>n个专项实施方案，就你刚才说的产业扶贫、生态扶贫，</w:t>
      </w:r>
    </w:p>
    <w:p>
      <w:pPr>
        <w:spacing w:before="240" w:after="240"/>
        <w:rPr>
          <w:rFonts w:ascii="宋体" w:eastAsia="宋体" w:hAnsi="宋体" w:cs="宋体"/>
          <w:sz w:val="24"/>
          <w:szCs w:val="24"/>
        </w:rPr>
      </w:pPr>
      <w:r>
        <w:rPr>
          <w:rFonts w:ascii="宋体" w:eastAsia="宋体" w:hAnsi="宋体" w:cs="宋体"/>
        </w:rPr>
        <w:t>说话人1 44:46</w:t>
      </w:r>
      <w:r>
        <w:rPr>
          <w:rFonts w:ascii="宋体" w:eastAsia="宋体" w:hAnsi="宋体" w:cs="宋体"/>
        </w:rPr>
        <w:br/>
      </w:r>
      <w:r>
        <w:rPr>
          <w:rFonts w:ascii="宋体" w:eastAsia="宋体" w:hAnsi="宋体" w:cs="宋体"/>
        </w:rPr>
        <w:t>各个维度对。</w:t>
      </w:r>
    </w:p>
    <w:p>
      <w:pPr>
        <w:spacing w:before="240" w:after="240"/>
        <w:rPr>
          <w:rFonts w:ascii="宋体" w:eastAsia="宋体" w:hAnsi="宋体" w:cs="宋体"/>
          <w:sz w:val="24"/>
          <w:szCs w:val="24"/>
        </w:rPr>
      </w:pPr>
      <w:r>
        <w:rPr>
          <w:rFonts w:ascii="宋体" w:eastAsia="宋体" w:hAnsi="宋体" w:cs="宋体"/>
        </w:rPr>
        <w:t>说话人2 44:47</w:t>
      </w:r>
      <w:r>
        <w:rPr>
          <w:rFonts w:ascii="宋体" w:eastAsia="宋体" w:hAnsi="宋体" w:cs="宋体"/>
        </w:rPr>
        <w:br/>
      </w:r>
      <w:r>
        <w:rPr>
          <w:rFonts w:ascii="宋体" w:eastAsia="宋体" w:hAnsi="宋体" w:cs="宋体"/>
        </w:rPr>
        <w:t>光伏光伏扶贫，还有冬季的扶贫，这些都是有专项的实施方案，教育扶贫三保障扶贫这一块都有。</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然后有个责任体系，就是县乡村三级书记抓扶贫。</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对县委书记任组长，县长任组长，双双组长领导小组把脱贫攻坚的成效也纳入干部考核，好的重用，列的调整能上能下的一个改革机制，确保责任到人。</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再一个就是党建引领这一块比较厉害，你们可能在学校读书下边下来的少，我们基层这一块与其说党建引领，不是说是党支部书记引领，党支部书记引领很关键，这个人很关键，他能干了他有威信了，他没私心了，他敬业了，刷新每每项工作都好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包括信访也少，稳控也少，社会治安也好，村也平安，没小偷没其他的恶性事故，包括村地区收入他也多，人居环境也好，每项工作都好，如果这个人抓不住，这个村就乱，这也是基层的规律，所以党建引领这一块，我们建强基层组织这一块，然后根据国家要求，108个贫困村都全部安排了，第一书记，有的有省级的，有市级的，有县级的，三级书记一共一个队三名，应该是三名人员，到现在还都在。</w:t>
      </w:r>
    </w:p>
    <w:p>
      <w:pPr>
        <w:spacing w:before="240" w:after="240"/>
        <w:rPr>
          <w:rFonts w:ascii="宋体" w:eastAsia="宋体" w:hAnsi="宋体" w:cs="宋体"/>
          <w:sz w:val="24"/>
          <w:szCs w:val="24"/>
        </w:rPr>
      </w:pPr>
      <w:r>
        <w:rPr>
          <w:rFonts w:ascii="宋体" w:eastAsia="宋体" w:hAnsi="宋体" w:cs="宋体"/>
        </w:rPr>
        <w:t>说话人1 46:28</w:t>
      </w:r>
      <w:r>
        <w:rPr>
          <w:rFonts w:ascii="宋体" w:eastAsia="宋体" w:hAnsi="宋体" w:cs="宋体"/>
        </w:rPr>
        <w:br/>
      </w:r>
      <w:r>
        <w:rPr>
          <w:rFonts w:ascii="宋体" w:eastAsia="宋体" w:hAnsi="宋体" w:cs="宋体"/>
        </w:rPr>
        <w:t>你撤工作队，然后就是党员带头示范，</w:t>
      </w:r>
    </w:p>
    <w:p>
      <w:pPr>
        <w:spacing w:before="240" w:after="240"/>
        <w:rPr>
          <w:rFonts w:ascii="宋体" w:eastAsia="宋体" w:hAnsi="宋体" w:cs="宋体"/>
          <w:sz w:val="24"/>
          <w:szCs w:val="24"/>
        </w:rPr>
      </w:pPr>
      <w:r>
        <w:rPr>
          <w:rFonts w:ascii="宋体" w:eastAsia="宋体" w:hAnsi="宋体" w:cs="宋体"/>
        </w:rPr>
        <w:t>说话人2 46:32</w:t>
      </w:r>
      <w:r>
        <w:rPr>
          <w:rFonts w:ascii="宋体" w:eastAsia="宋体" w:hAnsi="宋体" w:cs="宋体"/>
        </w:rPr>
        <w:br/>
      </w:r>
      <w:r>
        <w:rPr>
          <w:rFonts w:ascii="宋体" w:eastAsia="宋体" w:hAnsi="宋体" w:cs="宋体"/>
        </w:rPr>
        <w:t>我们开展的是党员结对帮扶，结对一个党员你包5户，</w:t>
      </w:r>
    </w:p>
    <w:p>
      <w:pPr>
        <w:spacing w:before="240" w:after="240"/>
        <w:rPr>
          <w:rFonts w:ascii="宋体" w:eastAsia="宋体" w:hAnsi="宋体" w:cs="宋体"/>
          <w:sz w:val="24"/>
          <w:szCs w:val="24"/>
        </w:rPr>
      </w:pPr>
      <w:r>
        <w:rPr>
          <w:rFonts w:ascii="宋体" w:eastAsia="宋体" w:hAnsi="宋体" w:cs="宋体"/>
        </w:rPr>
        <w:t>说话人1 46:36</w:t>
      </w:r>
      <w:r>
        <w:rPr>
          <w:rFonts w:ascii="宋体" w:eastAsia="宋体" w:hAnsi="宋体" w:cs="宋体"/>
        </w:rPr>
        <w:br/>
      </w:r>
      <w:r>
        <w:rPr>
          <w:rFonts w:ascii="宋体" w:eastAsia="宋体" w:hAnsi="宋体" w:cs="宋体"/>
        </w:rPr>
        <w:t>一个党员包5户，这是咱们新塘的一个特色。</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然后我们。</w:t>
      </w:r>
    </w:p>
    <w:p>
      <w:pPr>
        <w:spacing w:before="240" w:after="240"/>
        <w:rPr>
          <w:rFonts w:ascii="宋体" w:eastAsia="宋体" w:hAnsi="宋体" w:cs="宋体"/>
          <w:sz w:val="24"/>
          <w:szCs w:val="24"/>
        </w:rPr>
      </w:pPr>
      <w:r>
        <w:rPr>
          <w:rFonts w:ascii="宋体" w:eastAsia="宋体" w:hAnsi="宋体" w:cs="宋体"/>
        </w:rPr>
        <w:t>说话人2 46:39</w:t>
      </w:r>
      <w:r>
        <w:rPr>
          <w:rFonts w:ascii="宋体" w:eastAsia="宋体" w:hAnsi="宋体" w:cs="宋体"/>
        </w:rPr>
        <w:br/>
      </w:r>
      <w:r>
        <w:rPr>
          <w:rFonts w:ascii="宋体" w:eastAsia="宋体" w:hAnsi="宋体" w:cs="宋体"/>
        </w:rPr>
        <w:t>公职单位的包联部门的每每个公职人员包5户，把公职人员包户所有的脱贫户的都一对一抱着，对你都定期去看有什么困难能帮助他什么。别的你就说我是一般人员，我没钱给他，他还是要考大学了，报志愿能不能帮他报是吧？各方面的都可以报是吧？不一定非得物质的支持，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然后我们第三个就是精准施策发展产业这一块，一个是刚才说的两红一白，一乡一业一村一品对吧？这个抓民生短板，强化兜底保障这一块。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我们近这几年一共投入是15亿多，把下边的水电路讯，包括村学校卫生室全都全都弄好了15个亿，对这几年连续累计投入15多万斤，</w:t>
      </w:r>
    </w:p>
    <w:p>
      <w:pPr>
        <w:spacing w:before="240" w:after="240"/>
        <w:rPr>
          <w:rFonts w:ascii="宋体" w:eastAsia="宋体" w:hAnsi="宋体" w:cs="宋体"/>
          <w:sz w:val="24"/>
          <w:szCs w:val="24"/>
        </w:rPr>
      </w:pPr>
      <w:r>
        <w:rPr>
          <w:rFonts w:ascii="宋体" w:eastAsia="宋体" w:hAnsi="宋体" w:cs="宋体"/>
        </w:rPr>
        <w:t>说话人1 47:44</w:t>
      </w:r>
      <w:r>
        <w:rPr>
          <w:rFonts w:ascii="宋体" w:eastAsia="宋体" w:hAnsi="宋体" w:cs="宋体"/>
        </w:rPr>
        <w:br/>
      </w:r>
      <w:r>
        <w:rPr>
          <w:rFonts w:ascii="宋体" w:eastAsia="宋体" w:hAnsi="宋体" w:cs="宋体"/>
        </w:rPr>
        <w:t>也不容易。</w:t>
      </w:r>
    </w:p>
    <w:p>
      <w:pPr>
        <w:spacing w:before="240" w:after="240"/>
        <w:rPr>
          <w:rFonts w:ascii="宋体" w:eastAsia="宋体" w:hAnsi="宋体" w:cs="宋体"/>
          <w:sz w:val="24"/>
          <w:szCs w:val="24"/>
        </w:rPr>
      </w:pPr>
      <w:r>
        <w:rPr>
          <w:rFonts w:ascii="宋体" w:eastAsia="宋体" w:hAnsi="宋体" w:cs="宋体"/>
        </w:rPr>
        <w:t>说话人2 47:47</w:t>
      </w:r>
      <w:r>
        <w:rPr>
          <w:rFonts w:ascii="宋体" w:eastAsia="宋体" w:hAnsi="宋体" w:cs="宋体"/>
        </w:rPr>
        <w:br/>
      </w:r>
      <w:r>
        <w:rPr>
          <w:rFonts w:ascii="宋体" w:eastAsia="宋体" w:hAnsi="宋体" w:cs="宋体"/>
        </w:rPr>
        <w:t>教育扶贫这一块，雨露计划两免一补，这些都落实。然后特殊人群控辍保学这一块还有5长制，都抱着这些人上门送教这一块。健康扶贫也是我有医保保障，医疗医我们还设了一个基金，健康扶贫基金，这就对特殊户花的过多一些。</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有一个保险对可以报一部分，钱危房改造一see，我们一共是连排查新的产生的，在旧的一共改造了4000多户4000多户，这也是的很很宏大的工程。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第五块就是机制从机制上凝聚合力，一个是社会力量，包括工商联牵头的百百百百百百。</w:t>
      </w:r>
    </w:p>
    <w:p>
      <w:pPr>
        <w:spacing w:before="240" w:after="240"/>
        <w:rPr>
          <w:rFonts w:ascii="宋体" w:eastAsia="宋体" w:hAnsi="宋体" w:cs="宋体"/>
          <w:sz w:val="24"/>
          <w:szCs w:val="24"/>
        </w:rPr>
      </w:pPr>
      <w:r>
        <w:rPr>
          <w:rFonts w:ascii="宋体" w:eastAsia="宋体" w:hAnsi="宋体" w:cs="宋体"/>
        </w:rPr>
        <w:t>说话人1 48:50</w:t>
      </w:r>
      <w:r>
        <w:rPr>
          <w:rFonts w:ascii="宋体" w:eastAsia="宋体" w:hAnsi="宋体" w:cs="宋体"/>
        </w:rPr>
        <w:br/>
      </w:r>
      <w:r>
        <w:rPr>
          <w:rFonts w:ascii="宋体" w:eastAsia="宋体" w:hAnsi="宋体" w:cs="宋体"/>
        </w:rPr>
        <w:t>百百企帮百村对。</w:t>
      </w:r>
    </w:p>
    <w:p>
      <w:pPr>
        <w:spacing w:before="240" w:after="240"/>
        <w:rPr>
          <w:rFonts w:ascii="宋体" w:eastAsia="宋体" w:hAnsi="宋体" w:cs="宋体"/>
          <w:sz w:val="24"/>
          <w:szCs w:val="24"/>
        </w:rPr>
      </w:pPr>
      <w:r>
        <w:rPr>
          <w:rFonts w:ascii="宋体" w:eastAsia="宋体" w:hAnsi="宋体" w:cs="宋体"/>
        </w:rPr>
        <w:t>说话人2 48:52</w:t>
      </w:r>
      <w:r>
        <w:rPr>
          <w:rFonts w:ascii="宋体" w:eastAsia="宋体" w:hAnsi="宋体" w:cs="宋体"/>
        </w:rPr>
        <w:br/>
      </w:r>
      <w:r>
        <w:rPr>
          <w:rFonts w:ascii="宋体" w:eastAsia="宋体" w:hAnsi="宋体" w:cs="宋体"/>
        </w:rPr>
        <w:t>我们行唐县的差不多的企业都包在村里，有些出点钱，有些出点力，有些出点苗出点物都有行动，这是明白。</w:t>
      </w:r>
    </w:p>
    <w:p>
      <w:pPr>
        <w:spacing w:before="240" w:after="240"/>
        <w:rPr>
          <w:rFonts w:ascii="宋体" w:eastAsia="宋体" w:hAnsi="宋体" w:cs="宋体"/>
          <w:sz w:val="24"/>
          <w:szCs w:val="24"/>
        </w:rPr>
      </w:pPr>
      <w:r>
        <w:rPr>
          <w:rFonts w:ascii="宋体" w:eastAsia="宋体" w:hAnsi="宋体" w:cs="宋体"/>
        </w:rPr>
        <w:t>说话人1 49:09</w:t>
      </w:r>
      <w:r>
        <w:rPr>
          <w:rFonts w:ascii="宋体" w:eastAsia="宋体" w:hAnsi="宋体" w:cs="宋体"/>
        </w:rPr>
        <w:br/>
      </w:r>
      <w:r>
        <w:rPr>
          <w:rFonts w:ascii="宋体" w:eastAsia="宋体" w:hAnsi="宋体" w:cs="宋体"/>
        </w:rPr>
        <w:t>咱们财政资金就是在县这个层面怎么样的去去统筹，因为除了利用于脱贫攻坚的这一块，还有用于其他经济社会发展的，咱们这个县是一个怎么样的策略在用？</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咱们县是新康县是也是。</w:t>
      </w:r>
    </w:p>
    <w:p>
      <w:pPr>
        <w:spacing w:before="240" w:after="240"/>
        <w:rPr>
          <w:rFonts w:ascii="宋体" w:eastAsia="宋体" w:hAnsi="宋体" w:cs="宋体"/>
          <w:sz w:val="24"/>
          <w:szCs w:val="24"/>
        </w:rPr>
      </w:pPr>
      <w:r>
        <w:rPr>
          <w:rFonts w:ascii="宋体" w:eastAsia="宋体" w:hAnsi="宋体" w:cs="宋体"/>
        </w:rPr>
        <w:t>说话人2 49:25</w:t>
      </w:r>
      <w:r>
        <w:rPr>
          <w:rFonts w:ascii="宋体" w:eastAsia="宋体" w:hAnsi="宋体" w:cs="宋体"/>
        </w:rPr>
        <w:br/>
      </w:r>
      <w:r>
        <w:rPr>
          <w:rFonts w:ascii="宋体" w:eastAsia="宋体" w:hAnsi="宋体" w:cs="宋体"/>
        </w:rPr>
        <w:t>脱贫县财政收入也很薄，可利用财政也就刚突破10亿，刚刚10亿的对也很可怜，但是在脱贫攻坚这个政策上也是严格落实严格落实，每年有县级资金能拿2400多万，</w:t>
      </w:r>
    </w:p>
    <w:p>
      <w:pPr>
        <w:spacing w:before="240" w:after="240"/>
        <w:rPr>
          <w:rFonts w:ascii="宋体" w:eastAsia="宋体" w:hAnsi="宋体" w:cs="宋体"/>
          <w:sz w:val="24"/>
          <w:szCs w:val="24"/>
        </w:rPr>
      </w:pPr>
      <w:r>
        <w:rPr>
          <w:rFonts w:ascii="宋体" w:eastAsia="宋体" w:hAnsi="宋体" w:cs="宋体"/>
        </w:rPr>
        <w:t>说话人1 49:46</w:t>
      </w:r>
      <w:r>
        <w:rPr>
          <w:rFonts w:ascii="宋体" w:eastAsia="宋体" w:hAnsi="宋体" w:cs="宋体"/>
        </w:rPr>
        <w:br/>
      </w:r>
      <w:r>
        <w:rPr>
          <w:rFonts w:ascii="宋体" w:eastAsia="宋体" w:hAnsi="宋体" w:cs="宋体"/>
        </w:rPr>
        <w:t>2400多万就用于妥协。明白了。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还有咱们现在有没有解释最后一个问题，咱们现在脱贫攻坚的时候有没有利用一些自然资源上的禀赋？有哪些产业是利用当地的比较优势或者自然资源禀赋去发展起来的？您刚才也说两红一白两中一养这种模式也是长期去总结提炼出来，就这个是依据的什么？依据哪些特有的这种优势，咱们去给它挖掘出来，想谈谈您这样这个思路是个什么思路，咱们行唐的资源。</w:t>
      </w:r>
    </w:p>
    <w:p>
      <w:pPr>
        <w:spacing w:before="240" w:after="240"/>
        <w:rPr>
          <w:rFonts w:ascii="宋体" w:eastAsia="宋体" w:hAnsi="宋体" w:cs="宋体"/>
          <w:sz w:val="24"/>
          <w:szCs w:val="24"/>
        </w:rPr>
      </w:pPr>
      <w:r>
        <w:rPr>
          <w:rFonts w:ascii="宋体" w:eastAsia="宋体" w:hAnsi="宋体" w:cs="宋体"/>
        </w:rPr>
        <w:t>说话人2 50:21</w:t>
      </w:r>
      <w:r>
        <w:rPr>
          <w:rFonts w:ascii="宋体" w:eastAsia="宋体" w:hAnsi="宋体" w:cs="宋体"/>
        </w:rPr>
        <w:br/>
      </w:r>
      <w:r>
        <w:rPr>
          <w:rFonts w:ascii="宋体" w:eastAsia="宋体" w:hAnsi="宋体" w:cs="宋体"/>
        </w:rPr>
        <w:t>也就是。</w:t>
      </w:r>
    </w:p>
    <w:p>
      <w:pPr>
        <w:spacing w:before="240" w:after="240"/>
        <w:rPr>
          <w:rFonts w:ascii="宋体" w:eastAsia="宋体" w:hAnsi="宋体" w:cs="宋体"/>
          <w:sz w:val="24"/>
          <w:szCs w:val="24"/>
        </w:rPr>
      </w:pPr>
      <w:r>
        <w:rPr>
          <w:rFonts w:ascii="宋体" w:eastAsia="宋体" w:hAnsi="宋体" w:cs="宋体"/>
        </w:rPr>
        <w:t>说话人1 50:23</w:t>
      </w:r>
      <w:r>
        <w:rPr>
          <w:rFonts w:ascii="宋体" w:eastAsia="宋体" w:hAnsi="宋体" w:cs="宋体"/>
        </w:rPr>
        <w:br/>
      </w:r>
      <w:r>
        <w:rPr>
          <w:rFonts w:ascii="宋体" w:eastAsia="宋体" w:hAnsi="宋体" w:cs="宋体"/>
        </w:rPr>
        <w:t>山地多，一个。</w:t>
      </w:r>
    </w:p>
    <w:p>
      <w:pPr>
        <w:spacing w:before="240" w:after="240"/>
        <w:rPr>
          <w:rFonts w:ascii="宋体" w:eastAsia="宋体" w:hAnsi="宋体" w:cs="宋体"/>
          <w:sz w:val="24"/>
          <w:szCs w:val="24"/>
        </w:rPr>
      </w:pPr>
      <w:r>
        <w:rPr>
          <w:rFonts w:ascii="宋体" w:eastAsia="宋体" w:hAnsi="宋体" w:cs="宋体"/>
        </w:rPr>
        <w:t>说话人2 50:26</w:t>
      </w:r>
      <w:r>
        <w:rPr>
          <w:rFonts w:ascii="宋体" w:eastAsia="宋体" w:hAnsi="宋体" w:cs="宋体"/>
        </w:rPr>
        <w:br/>
      </w:r>
      <w:r>
        <w:rPr>
          <w:rFonts w:ascii="宋体" w:eastAsia="宋体" w:hAnsi="宋体" w:cs="宋体"/>
        </w:rPr>
        <w:t>是这就是。</w:t>
      </w:r>
    </w:p>
    <w:p>
      <w:pPr>
        <w:spacing w:before="240" w:after="240"/>
        <w:rPr>
          <w:rFonts w:ascii="宋体" w:eastAsia="宋体" w:hAnsi="宋体" w:cs="宋体"/>
          <w:sz w:val="24"/>
          <w:szCs w:val="24"/>
        </w:rPr>
      </w:pPr>
      <w:r>
        <w:rPr>
          <w:rFonts w:ascii="宋体" w:eastAsia="宋体" w:hAnsi="宋体" w:cs="宋体"/>
        </w:rPr>
        <w:t>说话人1 50:28</w:t>
      </w:r>
      <w:r>
        <w:rPr>
          <w:rFonts w:ascii="宋体" w:eastAsia="宋体" w:hAnsi="宋体" w:cs="宋体"/>
        </w:rPr>
        <w:br/>
      </w:r>
      <w:r>
        <w:rPr>
          <w:rFonts w:ascii="宋体" w:eastAsia="宋体" w:hAnsi="宋体" w:cs="宋体"/>
        </w:rPr>
        <w:t>土地优势，</w:t>
      </w:r>
    </w:p>
    <w:p>
      <w:pPr>
        <w:spacing w:before="240" w:after="240"/>
        <w:rPr>
          <w:rFonts w:ascii="宋体" w:eastAsia="宋体" w:hAnsi="宋体" w:cs="宋体"/>
          <w:sz w:val="24"/>
          <w:szCs w:val="24"/>
        </w:rPr>
      </w:pPr>
      <w:r>
        <w:rPr>
          <w:rFonts w:ascii="宋体" w:eastAsia="宋体" w:hAnsi="宋体" w:cs="宋体"/>
        </w:rPr>
        <w:t>说话人2 50:30</w:t>
      </w:r>
      <w:r>
        <w:rPr>
          <w:rFonts w:ascii="宋体" w:eastAsia="宋体" w:hAnsi="宋体" w:cs="宋体"/>
        </w:rPr>
        <w:br/>
      </w:r>
      <w:r>
        <w:rPr>
          <w:rFonts w:ascii="宋体" w:eastAsia="宋体" w:hAnsi="宋体" w:cs="宋体"/>
        </w:rPr>
        <w:t>山头你做不了，种种不了，庄稼变不成耕地发展光伏。</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这是再一个就是丘陵地带的，它没水，没水，这也是自然禀赋，这是缺陷。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所以发展一些内涵的特色种植，比如说烤烟是吧？卷烟的。</w:t>
      </w:r>
    </w:p>
    <w:p>
      <w:pPr>
        <w:spacing w:before="240" w:after="240"/>
        <w:rPr>
          <w:rFonts w:ascii="宋体" w:eastAsia="宋体" w:hAnsi="宋体" w:cs="宋体"/>
          <w:sz w:val="24"/>
          <w:szCs w:val="24"/>
        </w:rPr>
      </w:pPr>
      <w:r>
        <w:rPr>
          <w:rFonts w:ascii="宋体" w:eastAsia="宋体" w:hAnsi="宋体" w:cs="宋体"/>
        </w:rPr>
        <w:t>说话人1 50:54</w:t>
      </w:r>
      <w:r>
        <w:rPr>
          <w:rFonts w:ascii="宋体" w:eastAsia="宋体" w:hAnsi="宋体" w:cs="宋体"/>
        </w:rPr>
        <w:br/>
      </w:r>
      <w:r>
        <w:rPr>
          <w:rFonts w:ascii="宋体" w:eastAsia="宋体" w:hAnsi="宋体" w:cs="宋体"/>
        </w:rPr>
        <w:t>烟，烟叶，</w:t>
      </w:r>
    </w:p>
    <w:p>
      <w:pPr>
        <w:spacing w:before="240" w:after="240"/>
        <w:rPr>
          <w:rFonts w:ascii="宋体" w:eastAsia="宋体" w:hAnsi="宋体" w:cs="宋体"/>
          <w:sz w:val="24"/>
          <w:szCs w:val="24"/>
        </w:rPr>
      </w:pPr>
      <w:r>
        <w:rPr>
          <w:rFonts w:ascii="宋体" w:eastAsia="宋体" w:hAnsi="宋体" w:cs="宋体"/>
        </w:rPr>
        <w:t>说话人2 50:57</w:t>
      </w:r>
      <w:r>
        <w:rPr>
          <w:rFonts w:ascii="宋体" w:eastAsia="宋体" w:hAnsi="宋体" w:cs="宋体"/>
        </w:rPr>
        <w:br/>
      </w:r>
      <w:r>
        <w:rPr>
          <w:rFonts w:ascii="宋体" w:eastAsia="宋体" w:hAnsi="宋体" w:cs="宋体"/>
        </w:rPr>
        <w:t>我们这是全国唯一的一个计划种植的农作物，他计划种植给你，上边国家给你下达计划，我让你种多少亩你就种多少亩，然后我让你交多少你就交多少袋。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然后你考了以后交了我们行唐县，然后会拨付资金，然后去我们行唐县有1800亩给下达任务，我们养了那么多的人光烟叶公司付这个公司就80多个人，一年还纳税给县财政也还纳税200200200多万。</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对，这是在山区丘陵连片种植的，以前大量的烤烟，因为他烟叶穗是很大。</w:t>
      </w:r>
    </w:p>
    <w:p>
      <w:pPr>
        <w:spacing w:before="240" w:after="240"/>
        <w:rPr>
          <w:rFonts w:ascii="宋体" w:eastAsia="宋体" w:hAnsi="宋体" w:cs="宋体"/>
          <w:sz w:val="24"/>
          <w:szCs w:val="24"/>
        </w:rPr>
      </w:pPr>
      <w:r>
        <w:rPr>
          <w:rFonts w:ascii="宋体" w:eastAsia="宋体" w:hAnsi="宋体" w:cs="宋体"/>
        </w:rPr>
        <w:t>说话人1 51:46</w:t>
      </w:r>
      <w:r>
        <w:rPr>
          <w:rFonts w:ascii="宋体" w:eastAsia="宋体" w:hAnsi="宋体" w:cs="宋体"/>
        </w:rPr>
        <w:br/>
      </w:r>
      <w:r>
        <w:rPr>
          <w:rFonts w:ascii="宋体" w:eastAsia="宋体" w:hAnsi="宋体" w:cs="宋体"/>
        </w:rPr>
        <w:t>的，烟叶穗对。</w:t>
      </w:r>
    </w:p>
    <w:p>
      <w:pPr>
        <w:spacing w:before="240" w:after="240"/>
        <w:rPr>
          <w:rFonts w:ascii="宋体" w:eastAsia="宋体" w:hAnsi="宋体" w:cs="宋体"/>
          <w:sz w:val="24"/>
          <w:szCs w:val="24"/>
        </w:rPr>
      </w:pPr>
      <w:r>
        <w:rPr>
          <w:rFonts w:ascii="宋体" w:eastAsia="宋体" w:hAnsi="宋体" w:cs="宋体"/>
        </w:rPr>
        <w:t>说话人2 51:47</w:t>
      </w:r>
      <w:r>
        <w:rPr>
          <w:rFonts w:ascii="宋体" w:eastAsia="宋体" w:hAnsi="宋体" w:cs="宋体"/>
        </w:rPr>
        <w:br/>
      </w:r>
      <w:r>
        <w:rPr>
          <w:rFonts w:ascii="宋体" w:eastAsia="宋体" w:hAnsi="宋体" w:cs="宋体"/>
        </w:rPr>
        <w:t>百分之10 17烟叶税是很大的。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然后还有特许经营计划种植不让你别人种，然后中间你说拉了一车烟扣住你的就弄死你了，刑法刑刑事罪，跟原先食盐一样，特许经营。</w:t>
      </w:r>
    </w:p>
    <w:p>
      <w:pPr>
        <w:spacing w:before="240" w:after="240"/>
        <w:rPr>
          <w:rFonts w:ascii="宋体" w:eastAsia="宋体" w:hAnsi="宋体" w:cs="宋体"/>
          <w:sz w:val="24"/>
          <w:szCs w:val="24"/>
        </w:rPr>
      </w:pPr>
      <w:r>
        <w:rPr>
          <w:rFonts w:ascii="宋体" w:eastAsia="宋体" w:hAnsi="宋体" w:cs="宋体"/>
        </w:rPr>
        <w:t>说话人1 52:10</w:t>
      </w:r>
      <w:r>
        <w:rPr>
          <w:rFonts w:ascii="宋体" w:eastAsia="宋体" w:hAnsi="宋体" w:cs="宋体"/>
        </w:rPr>
        <w:br/>
      </w:r>
      <w:r>
        <w:rPr>
          <w:rFonts w:ascii="宋体" w:eastAsia="宋体" w:hAnsi="宋体" w:cs="宋体"/>
        </w:rPr>
        <w:t>不需别人干，就严格计划就根据因为盐耐寒，它属于耐寒作物，</w:t>
      </w:r>
    </w:p>
    <w:p>
      <w:pPr>
        <w:spacing w:before="240" w:after="240"/>
        <w:rPr>
          <w:rFonts w:ascii="宋体" w:eastAsia="宋体" w:hAnsi="宋体" w:cs="宋体"/>
          <w:sz w:val="24"/>
          <w:szCs w:val="24"/>
        </w:rPr>
      </w:pPr>
      <w:r>
        <w:rPr>
          <w:rFonts w:ascii="宋体" w:eastAsia="宋体" w:hAnsi="宋体" w:cs="宋体"/>
        </w:rPr>
        <w:t>说话人2 52:16</w:t>
      </w:r>
      <w:r>
        <w:rPr>
          <w:rFonts w:ascii="宋体" w:eastAsia="宋体" w:hAnsi="宋体" w:cs="宋体"/>
        </w:rPr>
        <w:br/>
      </w:r>
      <w:r>
        <w:rPr>
          <w:rFonts w:ascii="宋体" w:eastAsia="宋体" w:hAnsi="宋体" w:cs="宋体"/>
        </w:rPr>
        <w:t>然后根据咱们行唐县养的种植，养殖习惯，从80年代就开始养奶牛，一直延续40年，用好6 65,000的习惯，对65,000头奶牛保持规模。</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今天上午我们才开了奶牛小区那个座谈会，刚刚开跟银行对接是有贷款需求，支持渡难关已经三年，奶价低迷了，都挺不过去了，挺不过去，你得帮他是吧？帮他整个产业还要恢复，还要发展，还要触底反弹。最后一栋楼，所以银行要支持，上午专门开了一个。</w:t>
      </w:r>
    </w:p>
    <w:p>
      <w:pPr>
        <w:spacing w:before="240" w:after="240"/>
        <w:rPr>
          <w:rFonts w:ascii="宋体" w:eastAsia="宋体" w:hAnsi="宋体" w:cs="宋体"/>
          <w:sz w:val="24"/>
          <w:szCs w:val="24"/>
        </w:rPr>
      </w:pPr>
      <w:r>
        <w:rPr>
          <w:rFonts w:ascii="宋体" w:eastAsia="宋体" w:hAnsi="宋体" w:cs="宋体"/>
        </w:rPr>
        <w:t>说话人1 53:02</w:t>
      </w:r>
      <w:r>
        <w:rPr>
          <w:rFonts w:ascii="宋体" w:eastAsia="宋体" w:hAnsi="宋体" w:cs="宋体"/>
        </w:rPr>
        <w:br/>
      </w:r>
      <w:r>
        <w:rPr>
          <w:rFonts w:ascii="宋体" w:eastAsia="宋体" w:hAnsi="宋体" w:cs="宋体"/>
        </w:rPr>
        <w:t>专门利用原来长期的作业的习惯，好，徐县长目前所有的问题我都问的差不多了，好好，非常感谢您接受我们，好，谢谢，想让您给我们留个言，就是写一句话，好的。写计划，你看就是这种原来有一句话。</w:t>
      </w:r>
    </w:p>
    <w:sectPr>
      <w:pgMar w:header="708" w:footer="708"/>
      <w:cols w:space="708"/>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