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14AA2" w14:textId="77777777" w:rsidR="00EA1424" w:rsidRDefault="00E624DC">
      <w:pPr>
        <w:pStyle w:val="3"/>
        <w:keepNext w:val="0"/>
        <w:spacing w:before="0" w:after="281"/>
        <w:rPr>
          <w:rFonts w:ascii="宋体" w:eastAsia="宋体" w:hAnsi="宋体" w:cs="宋体"/>
        </w:rPr>
      </w:pPr>
      <w:r>
        <w:rPr>
          <w:rFonts w:ascii="宋体" w:eastAsia="宋体" w:hAnsi="宋体" w:cs="宋体"/>
        </w:rPr>
        <w:t>7</w:t>
      </w:r>
      <w:r>
        <w:rPr>
          <w:rFonts w:ascii="宋体" w:eastAsia="宋体" w:hAnsi="宋体" w:cs="宋体"/>
        </w:rPr>
        <w:t>月</w:t>
      </w:r>
      <w:r>
        <w:rPr>
          <w:rFonts w:ascii="宋体" w:eastAsia="宋体" w:hAnsi="宋体" w:cs="宋体"/>
        </w:rPr>
        <w:t>24</w:t>
      </w:r>
      <w:r>
        <w:rPr>
          <w:rFonts w:ascii="宋体" w:eastAsia="宋体" w:hAnsi="宋体" w:cs="宋体"/>
        </w:rPr>
        <w:t>日</w:t>
      </w:r>
      <w:r>
        <w:rPr>
          <w:rFonts w:ascii="宋体" w:eastAsia="宋体" w:hAnsi="宋体" w:cs="宋体"/>
        </w:rPr>
        <w:t xml:space="preserve"> 10:37 H1</w:t>
      </w:r>
      <w:r>
        <w:rPr>
          <w:rFonts w:ascii="宋体" w:eastAsia="宋体" w:hAnsi="宋体" w:cs="宋体"/>
        </w:rPr>
        <w:t>录音</w:t>
      </w:r>
    </w:p>
    <w:p w14:paraId="7DCD55AC" w14:textId="7E09B0DD" w:rsidR="00EA1424" w:rsidRDefault="00EA1424">
      <w:pPr>
        <w:spacing w:before="240" w:after="240"/>
        <w:rPr>
          <w:rFonts w:ascii="宋体" w:eastAsia="宋体" w:hAnsi="宋体" w:cs="宋体" w:hint="eastAsia"/>
        </w:rPr>
      </w:pPr>
    </w:p>
    <w:p w14:paraId="495CA716"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00:32</w:t>
      </w:r>
      <w:r>
        <w:rPr>
          <w:rFonts w:ascii="宋体" w:eastAsia="宋体" w:hAnsi="宋体" w:cs="宋体"/>
        </w:rPr>
        <w:br/>
      </w:r>
      <w:r>
        <w:rPr>
          <w:rFonts w:ascii="宋体" w:eastAsia="宋体" w:hAnsi="宋体" w:cs="宋体"/>
        </w:rPr>
        <w:t>书记你好，很荣幸能够采访您。我是中国人民大学应用经济学院的学生刘润清，我们这个项目叫做</w:t>
      </w:r>
      <w:r>
        <w:rPr>
          <w:rFonts w:ascii="宋体" w:eastAsia="宋体" w:hAnsi="宋体" w:cs="宋体"/>
        </w:rPr>
        <w:t>832</w:t>
      </w:r>
      <w:r>
        <w:rPr>
          <w:rFonts w:ascii="宋体" w:eastAsia="宋体" w:hAnsi="宋体" w:cs="宋体"/>
        </w:rPr>
        <w:t>工程，旨在走访全国的原</w:t>
      </w:r>
      <w:r>
        <w:rPr>
          <w:rFonts w:ascii="宋体" w:eastAsia="宋体" w:hAnsi="宋体" w:cs="宋体"/>
        </w:rPr>
        <w:t>832</w:t>
      </w:r>
      <w:r>
        <w:rPr>
          <w:rFonts w:ascii="宋体" w:eastAsia="宋体" w:hAnsi="宋体" w:cs="宋体"/>
        </w:rPr>
        <w:t>个国家级的贫困县，总结提炼出脱贫的经验，也收集其中奋斗的故事，激发人们的奋斗动力。今天采访您，我想请您从村支书的角度简要介绍一下您的工作情况和村里的脱贫攻坚情况。</w:t>
      </w:r>
    </w:p>
    <w:p w14:paraId="0282DDB9"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2 01:04</w:t>
      </w:r>
      <w:r>
        <w:rPr>
          <w:rFonts w:ascii="宋体" w:eastAsia="宋体" w:hAnsi="宋体" w:cs="宋体"/>
        </w:rPr>
        <w:br/>
      </w:r>
      <w:r>
        <w:rPr>
          <w:rFonts w:ascii="宋体" w:eastAsia="宋体" w:hAnsi="宋体" w:cs="宋体"/>
        </w:rPr>
        <w:t>好，我们。</w:t>
      </w:r>
    </w:p>
    <w:p w14:paraId="7180B6CE"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01:06</w:t>
      </w:r>
      <w:r>
        <w:rPr>
          <w:rFonts w:ascii="宋体" w:eastAsia="宋体" w:hAnsi="宋体" w:cs="宋体"/>
        </w:rPr>
        <w:br/>
      </w:r>
      <w:r>
        <w:rPr>
          <w:rFonts w:ascii="宋体" w:eastAsia="宋体" w:hAnsi="宋体" w:cs="宋体"/>
        </w:rPr>
        <w:t>东安的庄一共全村的全村人口共</w:t>
      </w:r>
      <w:r>
        <w:rPr>
          <w:rFonts w:ascii="宋体" w:eastAsia="宋体" w:hAnsi="宋体" w:cs="宋体"/>
        </w:rPr>
        <w:t>521521</w:t>
      </w:r>
      <w:r>
        <w:rPr>
          <w:rFonts w:ascii="宋体" w:eastAsia="宋体" w:hAnsi="宋体" w:cs="宋体"/>
        </w:rPr>
        <w:t>户，</w:t>
      </w:r>
      <w:r>
        <w:rPr>
          <w:rFonts w:ascii="宋体" w:eastAsia="宋体" w:hAnsi="宋体" w:cs="宋体"/>
        </w:rPr>
        <w:t>1452</w:t>
      </w:r>
      <w:r>
        <w:rPr>
          <w:rFonts w:ascii="宋体" w:eastAsia="宋体" w:hAnsi="宋体" w:cs="宋体"/>
        </w:rPr>
        <w:t>人，</w:t>
      </w:r>
      <w:r>
        <w:rPr>
          <w:rFonts w:ascii="宋体" w:eastAsia="宋体" w:hAnsi="宋体" w:cs="宋体"/>
        </w:rPr>
        <w:t>1452</w:t>
      </w:r>
      <w:r>
        <w:rPr>
          <w:rFonts w:ascii="宋体" w:eastAsia="宋体" w:hAnsi="宋体" w:cs="宋体"/>
        </w:rPr>
        <w:t>，常住人口是</w:t>
      </w:r>
      <w:r>
        <w:rPr>
          <w:rFonts w:ascii="宋体" w:eastAsia="宋体" w:hAnsi="宋体" w:cs="宋体"/>
        </w:rPr>
        <w:t>439</w:t>
      </w:r>
      <w:r>
        <w:rPr>
          <w:rFonts w:ascii="宋体" w:eastAsia="宋体" w:hAnsi="宋体" w:cs="宋体"/>
        </w:rPr>
        <w:t>户，</w:t>
      </w:r>
      <w:r>
        <w:rPr>
          <w:rFonts w:ascii="宋体" w:eastAsia="宋体" w:hAnsi="宋体" w:cs="宋体"/>
        </w:rPr>
        <w:t>1347</w:t>
      </w:r>
      <w:r>
        <w:rPr>
          <w:rFonts w:ascii="宋体" w:eastAsia="宋体" w:hAnsi="宋体" w:cs="宋体"/>
        </w:rPr>
        <w:t>人，脱贫户是</w:t>
      </w:r>
      <w:r>
        <w:rPr>
          <w:rFonts w:ascii="宋体" w:eastAsia="宋体" w:hAnsi="宋体" w:cs="宋体"/>
        </w:rPr>
        <w:t>219</w:t>
      </w:r>
      <w:r>
        <w:rPr>
          <w:rFonts w:ascii="宋体" w:eastAsia="宋体" w:hAnsi="宋体" w:cs="宋体"/>
        </w:rPr>
        <w:t>户，脱贫户</w:t>
      </w:r>
      <w:r>
        <w:rPr>
          <w:rFonts w:ascii="宋体" w:eastAsia="宋体" w:hAnsi="宋体" w:cs="宋体"/>
        </w:rPr>
        <w:t>219</w:t>
      </w:r>
      <w:r>
        <w:rPr>
          <w:rFonts w:ascii="宋体" w:eastAsia="宋体" w:hAnsi="宋体" w:cs="宋体"/>
        </w:rPr>
        <w:t>户</w:t>
      </w:r>
      <w:r>
        <w:rPr>
          <w:rFonts w:ascii="宋体" w:eastAsia="宋体" w:hAnsi="宋体" w:cs="宋体"/>
        </w:rPr>
        <w:t>705</w:t>
      </w:r>
      <w:r>
        <w:rPr>
          <w:rFonts w:ascii="宋体" w:eastAsia="宋体" w:hAnsi="宋体" w:cs="宋体"/>
        </w:rPr>
        <w:t>人，这是我村的基本情况。我村里大概种</w:t>
      </w:r>
      <w:r>
        <w:rPr>
          <w:rFonts w:ascii="宋体" w:eastAsia="宋体" w:hAnsi="宋体" w:cs="宋体"/>
        </w:rPr>
        <w:t>植苹果面积是</w:t>
      </w:r>
      <w:r>
        <w:rPr>
          <w:rFonts w:ascii="宋体" w:eastAsia="宋体" w:hAnsi="宋体" w:cs="宋体"/>
        </w:rPr>
        <w:t>28002800</w:t>
      </w:r>
      <w:r>
        <w:rPr>
          <w:rFonts w:ascii="宋体" w:eastAsia="宋体" w:hAnsi="宋体" w:cs="宋体"/>
        </w:rPr>
        <w:t>亩，对，河里有秘书基地</w:t>
      </w:r>
      <w:r>
        <w:rPr>
          <w:rFonts w:ascii="宋体" w:eastAsia="宋体" w:hAnsi="宋体" w:cs="宋体"/>
        </w:rPr>
        <w:t>1000</w:t>
      </w:r>
      <w:r>
        <w:rPr>
          <w:rFonts w:ascii="宋体" w:eastAsia="宋体" w:hAnsi="宋体" w:cs="宋体"/>
        </w:rPr>
        <w:t>多亩，蔬菜大棚有</w:t>
      </w:r>
      <w:r>
        <w:rPr>
          <w:rFonts w:ascii="宋体" w:eastAsia="宋体" w:hAnsi="宋体" w:cs="宋体"/>
        </w:rPr>
        <w:t>30</w:t>
      </w:r>
      <w:r>
        <w:rPr>
          <w:rFonts w:ascii="宋体" w:eastAsia="宋体" w:hAnsi="宋体" w:cs="宋体"/>
        </w:rPr>
        <w:t>多个，这都是我们集体。</w:t>
      </w:r>
    </w:p>
    <w:p w14:paraId="71F1EA4E"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01:55</w:t>
      </w:r>
      <w:r>
        <w:rPr>
          <w:rFonts w:ascii="宋体" w:eastAsia="宋体" w:hAnsi="宋体" w:cs="宋体"/>
        </w:rPr>
        <w:br/>
      </w:r>
      <w:r>
        <w:rPr>
          <w:rFonts w:ascii="宋体" w:eastAsia="宋体" w:hAnsi="宋体" w:cs="宋体"/>
        </w:rPr>
        <w:t>集体资产。</w:t>
      </w:r>
    </w:p>
    <w:p w14:paraId="68B6B1A3"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01:57</w:t>
      </w:r>
      <w:r>
        <w:rPr>
          <w:rFonts w:ascii="宋体" w:eastAsia="宋体" w:hAnsi="宋体" w:cs="宋体"/>
        </w:rPr>
        <w:br/>
      </w:r>
      <w:r>
        <w:rPr>
          <w:rFonts w:ascii="宋体" w:eastAsia="宋体" w:hAnsi="宋体" w:cs="宋体"/>
        </w:rPr>
        <w:t>我们村这脱贫依靠苹果产业为主体，脱的贫，我们是</w:t>
      </w:r>
      <w:r>
        <w:rPr>
          <w:rFonts w:ascii="宋体" w:eastAsia="宋体" w:hAnsi="宋体" w:cs="宋体"/>
        </w:rPr>
        <w:t>2017</w:t>
      </w:r>
      <w:r>
        <w:rPr>
          <w:rFonts w:ascii="宋体" w:eastAsia="宋体" w:hAnsi="宋体" w:cs="宋体"/>
        </w:rPr>
        <w:t>年就脱贫了，所以我们全县是第一批脱贫贫困村，</w:t>
      </w:r>
      <w:r>
        <w:rPr>
          <w:rFonts w:ascii="宋体" w:eastAsia="宋体" w:hAnsi="宋体" w:cs="宋体"/>
        </w:rPr>
        <w:t>2017</w:t>
      </w:r>
      <w:r>
        <w:rPr>
          <w:rFonts w:ascii="宋体" w:eastAsia="宋体" w:hAnsi="宋体" w:cs="宋体"/>
        </w:rPr>
        <w:t>年我也是得力全国脱贫攻坚三等奖，其中到人民大会堂汪洋总理接的我们去拍这个合影，</w:t>
      </w:r>
    </w:p>
    <w:p w14:paraId="43C9AB6E"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02:27</w:t>
      </w:r>
      <w:r>
        <w:rPr>
          <w:rFonts w:ascii="宋体" w:eastAsia="宋体" w:hAnsi="宋体" w:cs="宋体"/>
        </w:rPr>
        <w:br/>
      </w:r>
      <w:r>
        <w:rPr>
          <w:rFonts w:ascii="宋体" w:eastAsia="宋体" w:hAnsi="宋体" w:cs="宋体"/>
        </w:rPr>
        <w:t>了解了。</w:t>
      </w:r>
    </w:p>
    <w:p w14:paraId="2AC28669"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02:29</w:t>
      </w:r>
      <w:r>
        <w:rPr>
          <w:rFonts w:ascii="宋体" w:eastAsia="宋体" w:hAnsi="宋体" w:cs="宋体"/>
        </w:rPr>
        <w:br/>
      </w:r>
      <w:r>
        <w:rPr>
          <w:rFonts w:ascii="宋体" w:eastAsia="宋体" w:hAnsi="宋体" w:cs="宋体"/>
        </w:rPr>
        <w:t>俺们村现在的老百姓的日常生活，基本上都是人均收入达到</w:t>
      </w:r>
      <w:r>
        <w:rPr>
          <w:rFonts w:ascii="宋体" w:eastAsia="宋体" w:hAnsi="宋体" w:cs="宋体"/>
        </w:rPr>
        <w:t>2</w:t>
      </w:r>
      <w:r>
        <w:rPr>
          <w:rFonts w:ascii="宋体" w:eastAsia="宋体" w:hAnsi="宋体" w:cs="宋体"/>
        </w:rPr>
        <w:t>万多块。</w:t>
      </w:r>
    </w:p>
    <w:p w14:paraId="03AB2FC2"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02:39</w:t>
      </w:r>
      <w:r>
        <w:rPr>
          <w:rFonts w:ascii="宋体" w:eastAsia="宋体" w:hAnsi="宋体" w:cs="宋体"/>
        </w:rPr>
        <w:br/>
      </w:r>
      <w:r>
        <w:rPr>
          <w:rFonts w:ascii="宋体" w:eastAsia="宋体" w:hAnsi="宋体" w:cs="宋体"/>
        </w:rPr>
        <w:t>钱，人均收入达到</w:t>
      </w:r>
      <w:r>
        <w:rPr>
          <w:rFonts w:ascii="宋体" w:eastAsia="宋体" w:hAnsi="宋体" w:cs="宋体"/>
        </w:rPr>
        <w:t>2</w:t>
      </w:r>
      <w:r>
        <w:rPr>
          <w:rFonts w:ascii="宋体" w:eastAsia="宋体" w:hAnsi="宋体" w:cs="宋体"/>
        </w:rPr>
        <w:t>万，这是前</w:t>
      </w:r>
      <w:r>
        <w:rPr>
          <w:rFonts w:ascii="宋体" w:eastAsia="宋体" w:hAnsi="宋体" w:cs="宋体"/>
        </w:rPr>
        <w:t>面几个村都没有过。</w:t>
      </w:r>
    </w:p>
    <w:p w14:paraId="5953CF23"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02:42</w:t>
      </w:r>
      <w:r>
        <w:rPr>
          <w:rFonts w:ascii="宋体" w:eastAsia="宋体" w:hAnsi="宋体" w:cs="宋体"/>
        </w:rPr>
        <w:br/>
      </w:r>
      <w:r>
        <w:rPr>
          <w:rFonts w:ascii="宋体" w:eastAsia="宋体" w:hAnsi="宋体" w:cs="宋体"/>
        </w:rPr>
        <w:t>的，对他这像我们村里他这干了他自己的活以后，像我们村有秘书级的，也常用的蔬菜大棚也用的，再加上那时候有黄菊，我们村还发展了黄菊还是换茶，今年没种国家，还有种我们</w:t>
      </w:r>
      <w:proofErr w:type="gramStart"/>
      <w:r>
        <w:rPr>
          <w:rFonts w:ascii="宋体" w:eastAsia="宋体" w:hAnsi="宋体" w:cs="宋体"/>
        </w:rPr>
        <w:t>村只要</w:t>
      </w:r>
      <w:proofErr w:type="gramEnd"/>
      <w:r>
        <w:rPr>
          <w:rFonts w:ascii="宋体" w:eastAsia="宋体" w:hAnsi="宋体" w:cs="宋体"/>
        </w:rPr>
        <w:t>是咱说的把你自己的</w:t>
      </w:r>
      <w:proofErr w:type="gramStart"/>
      <w:r>
        <w:rPr>
          <w:rFonts w:ascii="宋体" w:eastAsia="宋体" w:hAnsi="宋体" w:cs="宋体"/>
        </w:rPr>
        <w:t>活干没了</w:t>
      </w:r>
      <w:proofErr w:type="gramEnd"/>
      <w:r>
        <w:rPr>
          <w:rFonts w:ascii="宋体" w:eastAsia="宋体" w:hAnsi="宋体" w:cs="宋体"/>
        </w:rPr>
        <w:t>，你长期的我村里老百姓们有活干，以前就是平均</w:t>
      </w:r>
      <w:r>
        <w:rPr>
          <w:rFonts w:ascii="宋体" w:eastAsia="宋体" w:hAnsi="宋体" w:cs="宋体"/>
        </w:rPr>
        <w:t>70</w:t>
      </w:r>
      <w:r>
        <w:rPr>
          <w:rFonts w:ascii="宋体" w:eastAsia="宋体" w:hAnsi="宋体" w:cs="宋体"/>
        </w:rPr>
        <w:t>块钱，日工包工的时候一天能挣</w:t>
      </w:r>
      <w:r>
        <w:rPr>
          <w:rFonts w:ascii="宋体" w:eastAsia="宋体" w:hAnsi="宋体" w:cs="宋体"/>
        </w:rPr>
        <w:t>150~200</w:t>
      </w:r>
      <w:r>
        <w:rPr>
          <w:rFonts w:ascii="宋体" w:eastAsia="宋体" w:hAnsi="宋体" w:cs="宋体"/>
        </w:rPr>
        <w:t>，包工的时候讲话就是说，现在咱说的老百姓们生活条件儿比较少，富裕的我们村儿也有养老院，现在我们村儿大部分的你看外村你像</w:t>
      </w:r>
      <w:r>
        <w:rPr>
          <w:rFonts w:ascii="宋体" w:eastAsia="宋体" w:hAnsi="宋体" w:cs="宋体"/>
        </w:rPr>
        <w:t>50</w:t>
      </w:r>
      <w:r>
        <w:rPr>
          <w:rFonts w:ascii="宋体" w:eastAsia="宋体" w:hAnsi="宋体" w:cs="宋体"/>
        </w:rPr>
        <w:t>多岁的</w:t>
      </w:r>
      <w:r>
        <w:rPr>
          <w:rFonts w:ascii="宋体" w:eastAsia="宋体" w:hAnsi="宋体" w:cs="宋体"/>
        </w:rPr>
        <w:t>60</w:t>
      </w:r>
      <w:r>
        <w:rPr>
          <w:rFonts w:ascii="宋体" w:eastAsia="宋体" w:hAnsi="宋体" w:cs="宋体"/>
        </w:rPr>
        <w:t>来岁的还是出去打工的多，</w:t>
      </w:r>
      <w:r>
        <w:rPr>
          <w:rFonts w:ascii="宋体" w:eastAsia="宋体" w:hAnsi="宋体" w:cs="宋体"/>
        </w:rPr>
        <w:lastRenderedPageBreak/>
        <w:t>像我们村还是在家里里头出去打工的</w:t>
      </w:r>
      <w:r>
        <w:rPr>
          <w:rFonts w:ascii="宋体" w:eastAsia="宋体" w:hAnsi="宋体" w:cs="宋体"/>
        </w:rPr>
        <w:t>还是少，现在还在村还有还得活干，把这活干了，他就不用出去了，是守家在这里没事就都能守住上了，有收入钱。</w:t>
      </w:r>
    </w:p>
    <w:p w14:paraId="7F3E4B40"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所以</w:t>
      </w:r>
      <w:proofErr w:type="gramStart"/>
      <w:r>
        <w:rPr>
          <w:rFonts w:ascii="宋体" w:eastAsia="宋体" w:hAnsi="宋体" w:cs="宋体"/>
        </w:rPr>
        <w:t>老百姓们我自从</w:t>
      </w:r>
      <w:proofErr w:type="gramEnd"/>
      <w:r>
        <w:rPr>
          <w:rFonts w:ascii="宋体" w:eastAsia="宋体" w:hAnsi="宋体" w:cs="宋体"/>
        </w:rPr>
        <w:t>我干的</w:t>
      </w:r>
      <w:r>
        <w:rPr>
          <w:rFonts w:ascii="宋体" w:eastAsia="宋体" w:hAnsi="宋体" w:cs="宋体"/>
        </w:rPr>
        <w:t>20 20</w:t>
      </w:r>
      <w:r>
        <w:rPr>
          <w:rFonts w:ascii="宋体" w:eastAsia="宋体" w:hAnsi="宋体" w:cs="宋体"/>
        </w:rPr>
        <w:t>多年，这都是老百姓们基本上都是不能说</w:t>
      </w:r>
      <w:r>
        <w:rPr>
          <w:rFonts w:ascii="宋体" w:eastAsia="宋体" w:hAnsi="宋体" w:cs="宋体"/>
        </w:rPr>
        <w:t>80%</w:t>
      </w:r>
      <w:r>
        <w:rPr>
          <w:rFonts w:ascii="宋体" w:eastAsia="宋体" w:hAnsi="宋体" w:cs="宋体"/>
        </w:rPr>
        <w:t>基本</w:t>
      </w:r>
      <w:r>
        <w:rPr>
          <w:rFonts w:ascii="宋体" w:eastAsia="宋体" w:hAnsi="宋体" w:cs="宋体"/>
        </w:rPr>
        <w:t>90%</w:t>
      </w:r>
      <w:r>
        <w:rPr>
          <w:rFonts w:ascii="宋体" w:eastAsia="宋体" w:hAnsi="宋体" w:cs="宋体"/>
        </w:rPr>
        <w:t>的都满意，</w:t>
      </w:r>
    </w:p>
    <w:p w14:paraId="13D9D8C7"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04:14</w:t>
      </w:r>
      <w:r>
        <w:rPr>
          <w:rFonts w:ascii="宋体" w:eastAsia="宋体" w:hAnsi="宋体" w:cs="宋体"/>
        </w:rPr>
        <w:br/>
      </w:r>
      <w:r>
        <w:rPr>
          <w:rFonts w:ascii="宋体" w:eastAsia="宋体" w:hAnsi="宋体" w:cs="宋体"/>
        </w:rPr>
        <w:t>群众满意度已经很高了。刚才看过那个纪录片，苹果是咱们村的金蛋蛋，对，您能再具体介绍一下苹果产业的发展情况吗？</w:t>
      </w:r>
    </w:p>
    <w:p w14:paraId="275E0DF4"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04:26</w:t>
      </w:r>
      <w:r>
        <w:rPr>
          <w:rFonts w:ascii="宋体" w:eastAsia="宋体" w:hAnsi="宋体" w:cs="宋体"/>
        </w:rPr>
        <w:br/>
      </w:r>
      <w:r>
        <w:rPr>
          <w:rFonts w:ascii="宋体" w:eastAsia="宋体" w:hAnsi="宋体" w:cs="宋体"/>
        </w:rPr>
        <w:t>我们苹果发展的时候，这正是结合苹果以后，我们就县里由乡里县里大力支持我们搞苹果采摘节，到</w:t>
      </w:r>
      <w:r>
        <w:rPr>
          <w:rFonts w:ascii="宋体" w:eastAsia="宋体" w:hAnsi="宋体" w:cs="宋体"/>
        </w:rPr>
        <w:t>10</w:t>
      </w:r>
      <w:r>
        <w:rPr>
          <w:rFonts w:ascii="宋体" w:eastAsia="宋体" w:hAnsi="宋体" w:cs="宋体"/>
        </w:rPr>
        <w:t>月</w:t>
      </w:r>
      <w:r>
        <w:rPr>
          <w:rFonts w:ascii="宋体" w:eastAsia="宋体" w:hAnsi="宋体" w:cs="宋体"/>
        </w:rPr>
        <w:t>26</w:t>
      </w:r>
      <w:r>
        <w:rPr>
          <w:rFonts w:ascii="宋体" w:eastAsia="宋体" w:hAnsi="宋体" w:cs="宋体"/>
        </w:rPr>
        <w:t>号，每年是</w:t>
      </w:r>
      <w:r>
        <w:rPr>
          <w:rFonts w:ascii="宋体" w:eastAsia="宋体" w:hAnsi="宋体" w:cs="宋体"/>
        </w:rPr>
        <w:t>10</w:t>
      </w:r>
      <w:r>
        <w:rPr>
          <w:rFonts w:ascii="宋体" w:eastAsia="宋体" w:hAnsi="宋体" w:cs="宋体"/>
        </w:rPr>
        <w:t>月</w:t>
      </w:r>
      <w:r>
        <w:rPr>
          <w:rFonts w:ascii="宋体" w:eastAsia="宋体" w:hAnsi="宋体" w:cs="宋体"/>
        </w:rPr>
        <w:t>26</w:t>
      </w:r>
      <w:proofErr w:type="gramStart"/>
      <w:r>
        <w:rPr>
          <w:rFonts w:ascii="宋体" w:eastAsia="宋体" w:hAnsi="宋体" w:cs="宋体"/>
        </w:rPr>
        <w:t>号搞采摘</w:t>
      </w:r>
      <w:proofErr w:type="gramEnd"/>
      <w:r>
        <w:rPr>
          <w:rFonts w:ascii="宋体" w:eastAsia="宋体" w:hAnsi="宋体" w:cs="宋体"/>
        </w:rPr>
        <w:t>节，县领导们也支持我们自己在</w:t>
      </w:r>
      <w:r>
        <w:rPr>
          <w:rFonts w:ascii="宋体" w:eastAsia="宋体" w:hAnsi="宋体" w:cs="宋体"/>
        </w:rPr>
        <w:t>这儿搞一些大型歌舞演出，领导们来舍不得开开店，舍不得</w:t>
      </w:r>
      <w:proofErr w:type="gramStart"/>
      <w:r>
        <w:rPr>
          <w:rFonts w:ascii="宋体" w:eastAsia="宋体" w:hAnsi="宋体" w:cs="宋体"/>
        </w:rPr>
        <w:t>的开幕的开幕</w:t>
      </w:r>
      <w:proofErr w:type="gramEnd"/>
      <w:r>
        <w:rPr>
          <w:rFonts w:ascii="宋体" w:eastAsia="宋体" w:hAnsi="宋体" w:cs="宋体"/>
        </w:rPr>
        <w:t>大会，有我们县领导乡领导、</w:t>
      </w:r>
    </w:p>
    <w:p w14:paraId="5E4A244D"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05:01</w:t>
      </w:r>
      <w:r>
        <w:rPr>
          <w:rFonts w:ascii="宋体" w:eastAsia="宋体" w:hAnsi="宋体" w:cs="宋体"/>
        </w:rPr>
        <w:br/>
      </w:r>
      <w:r>
        <w:rPr>
          <w:rFonts w:ascii="宋体" w:eastAsia="宋体" w:hAnsi="宋体" w:cs="宋体"/>
        </w:rPr>
        <w:t>县乡的领导支持很足，而且宣传也做得很好，对。</w:t>
      </w:r>
    </w:p>
    <w:p w14:paraId="5D5F95EE"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苹果产业一周能创造多少收入呢？</w:t>
      </w:r>
    </w:p>
    <w:p w14:paraId="3707C43F"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05:10</w:t>
      </w:r>
      <w:r>
        <w:rPr>
          <w:rFonts w:ascii="宋体" w:eastAsia="宋体" w:hAnsi="宋体" w:cs="宋体"/>
        </w:rPr>
        <w:br/>
      </w:r>
      <w:r>
        <w:rPr>
          <w:rFonts w:ascii="宋体" w:eastAsia="宋体" w:hAnsi="宋体" w:cs="宋体"/>
        </w:rPr>
        <w:t>他收入我们这灾难是你看第一年是灾难，</w:t>
      </w:r>
      <w:r>
        <w:rPr>
          <w:rFonts w:ascii="宋体" w:eastAsia="宋体" w:hAnsi="宋体" w:cs="宋体"/>
        </w:rPr>
        <w:t>700</w:t>
      </w:r>
      <w:r>
        <w:rPr>
          <w:rFonts w:ascii="宋体" w:eastAsia="宋体" w:hAnsi="宋体" w:cs="宋体"/>
        </w:rPr>
        <w:t>第一年栽</w:t>
      </w:r>
      <w:r>
        <w:rPr>
          <w:rFonts w:ascii="宋体" w:eastAsia="宋体" w:hAnsi="宋体" w:cs="宋体"/>
        </w:rPr>
        <w:t>700</w:t>
      </w:r>
      <w:r>
        <w:rPr>
          <w:rFonts w:ascii="宋体" w:eastAsia="宋体" w:hAnsi="宋体" w:cs="宋体"/>
        </w:rPr>
        <w:t>亩，他连续在三年三四年以内发展到总共是</w:t>
      </w:r>
      <w:r>
        <w:rPr>
          <w:rFonts w:ascii="宋体" w:eastAsia="宋体" w:hAnsi="宋体" w:cs="宋体"/>
        </w:rPr>
        <w:t>2800</w:t>
      </w:r>
      <w:r>
        <w:rPr>
          <w:rFonts w:ascii="宋体" w:eastAsia="宋体" w:hAnsi="宋体" w:cs="宋体"/>
        </w:rPr>
        <w:t>亩，他的结果现在都讲了，那时候一开始再造有收益，谁吃他说的他都还得在人家他在外部，但是在的时候，我给村里的老百姓问我给他跑林下境地，还有家种辣椒，一亩地补助</w:t>
      </w:r>
      <w:r>
        <w:rPr>
          <w:rFonts w:ascii="宋体" w:eastAsia="宋体" w:hAnsi="宋体" w:cs="宋体"/>
        </w:rPr>
        <w:t>500</w:t>
      </w:r>
      <w:r>
        <w:rPr>
          <w:rFonts w:ascii="宋体" w:eastAsia="宋体" w:hAnsi="宋体" w:cs="宋体"/>
        </w:rPr>
        <w:t>补助</w:t>
      </w:r>
      <w:r>
        <w:rPr>
          <w:rFonts w:ascii="宋体" w:eastAsia="宋体" w:hAnsi="宋体" w:cs="宋体"/>
        </w:rPr>
        <w:t>500</w:t>
      </w:r>
      <w:r>
        <w:rPr>
          <w:rFonts w:ascii="宋体" w:eastAsia="宋体" w:hAnsi="宋体" w:cs="宋体"/>
        </w:rPr>
        <w:t>块钱，老百姓们没结苹果</w:t>
      </w:r>
      <w:r>
        <w:rPr>
          <w:rFonts w:ascii="宋体" w:eastAsia="宋体" w:hAnsi="宋体" w:cs="宋体"/>
        </w:rPr>
        <w:t>收益，没结苹果果子的时候，对家门发展的辣椒一亩地上边给补助</w:t>
      </w:r>
      <w:r>
        <w:rPr>
          <w:rFonts w:ascii="宋体" w:eastAsia="宋体" w:hAnsi="宋体" w:cs="宋体"/>
        </w:rPr>
        <w:t>500</w:t>
      </w:r>
      <w:r>
        <w:rPr>
          <w:rFonts w:ascii="宋体" w:eastAsia="宋体" w:hAnsi="宋体" w:cs="宋体"/>
        </w:rPr>
        <w:t>元，一亩地还能补助</w:t>
      </w:r>
      <w:r>
        <w:rPr>
          <w:rFonts w:ascii="宋体" w:eastAsia="宋体" w:hAnsi="宋体" w:cs="宋体"/>
        </w:rPr>
        <w:t>500</w:t>
      </w:r>
      <w:r>
        <w:rPr>
          <w:rFonts w:ascii="宋体" w:eastAsia="宋体" w:hAnsi="宋体" w:cs="宋体"/>
        </w:rPr>
        <w:t>元，干地上活了，老百姓又要收入了，也都不用栽树叶子栽不成了，栽到哪里了</w:t>
      </w:r>
      <w:proofErr w:type="gramStart"/>
      <w:r>
        <w:rPr>
          <w:rFonts w:ascii="宋体" w:eastAsia="宋体" w:hAnsi="宋体" w:cs="宋体"/>
        </w:rPr>
        <w:t>都糊叶了</w:t>
      </w:r>
      <w:proofErr w:type="gramEnd"/>
      <w:r>
        <w:rPr>
          <w:rFonts w:ascii="宋体" w:eastAsia="宋体" w:hAnsi="宋体" w:cs="宋体"/>
        </w:rPr>
        <w:t>，又盖住了。</w:t>
      </w:r>
    </w:p>
    <w:p w14:paraId="4000773C"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06:16</w:t>
      </w:r>
      <w:r>
        <w:rPr>
          <w:rFonts w:ascii="宋体" w:eastAsia="宋体" w:hAnsi="宋体" w:cs="宋体"/>
        </w:rPr>
        <w:br/>
      </w:r>
      <w:r>
        <w:rPr>
          <w:rFonts w:ascii="宋体" w:eastAsia="宋体" w:hAnsi="宋体" w:cs="宋体"/>
        </w:rPr>
        <w:t>刚才还听您说，村里还种了蜜薯和蔬菜大棚，</w:t>
      </w:r>
      <w:proofErr w:type="gramStart"/>
      <w:r>
        <w:rPr>
          <w:rFonts w:ascii="宋体" w:eastAsia="宋体" w:hAnsi="宋体" w:cs="宋体"/>
        </w:rPr>
        <w:t>蜜薯是种在</w:t>
      </w:r>
      <w:proofErr w:type="gramEnd"/>
      <w:r>
        <w:rPr>
          <w:rFonts w:ascii="宋体" w:eastAsia="宋体" w:hAnsi="宋体" w:cs="宋体"/>
        </w:rPr>
        <w:t>林下的，</w:t>
      </w:r>
    </w:p>
    <w:p w14:paraId="6CEB042C"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06:24</w:t>
      </w:r>
      <w:r>
        <w:rPr>
          <w:rFonts w:ascii="宋体" w:eastAsia="宋体" w:hAnsi="宋体" w:cs="宋体"/>
        </w:rPr>
        <w:br/>
      </w:r>
      <w:r>
        <w:rPr>
          <w:rFonts w:ascii="宋体" w:eastAsia="宋体" w:hAnsi="宋体" w:cs="宋体"/>
        </w:rPr>
        <w:t>不在河滩，种在河滩上。</w:t>
      </w:r>
    </w:p>
    <w:p w14:paraId="0F0C01DA"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06:27</w:t>
      </w:r>
      <w:r>
        <w:rPr>
          <w:rFonts w:ascii="宋体" w:eastAsia="宋体" w:hAnsi="宋体" w:cs="宋体"/>
        </w:rPr>
        <w:br/>
      </w:r>
      <w:r>
        <w:rPr>
          <w:rFonts w:ascii="宋体" w:eastAsia="宋体" w:hAnsi="宋体" w:cs="宋体"/>
        </w:rPr>
        <w:t>河滩</w:t>
      </w:r>
      <w:proofErr w:type="gramStart"/>
      <w:r>
        <w:rPr>
          <w:rFonts w:ascii="宋体" w:eastAsia="宋体" w:hAnsi="宋体" w:cs="宋体"/>
        </w:rPr>
        <w:t>上蜜薯大概能种种</w:t>
      </w:r>
      <w:proofErr w:type="gramEnd"/>
      <w:r>
        <w:rPr>
          <w:rFonts w:ascii="宋体" w:eastAsia="宋体" w:hAnsi="宋体" w:cs="宋体"/>
        </w:rPr>
        <w:t>多少亩？大概是多少收入？</w:t>
      </w:r>
    </w:p>
    <w:p w14:paraId="5AAFB108"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06:31</w:t>
      </w:r>
      <w:r>
        <w:rPr>
          <w:rFonts w:ascii="宋体" w:eastAsia="宋体" w:hAnsi="宋体" w:cs="宋体"/>
        </w:rPr>
        <w:br/>
        <w:t>1500</w:t>
      </w:r>
      <w:r>
        <w:rPr>
          <w:rFonts w:ascii="宋体" w:eastAsia="宋体" w:hAnsi="宋体" w:cs="宋体"/>
        </w:rPr>
        <w:t>多亩。</w:t>
      </w:r>
    </w:p>
    <w:p w14:paraId="21275986" w14:textId="77777777" w:rsidR="00EA1424" w:rsidRDefault="00E624DC">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3 06:32</w:t>
      </w:r>
      <w:r>
        <w:rPr>
          <w:rFonts w:ascii="宋体" w:eastAsia="宋体" w:hAnsi="宋体" w:cs="宋体"/>
        </w:rPr>
        <w:br/>
        <w:t>1500</w:t>
      </w:r>
      <w:r>
        <w:rPr>
          <w:rFonts w:ascii="宋体" w:eastAsia="宋体" w:hAnsi="宋体" w:cs="宋体"/>
        </w:rPr>
        <w:t>来亩。能够为村里带来多少收入，</w:t>
      </w:r>
    </w:p>
    <w:p w14:paraId="7DA22671"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06:36</w:t>
      </w:r>
      <w:r>
        <w:rPr>
          <w:rFonts w:ascii="宋体" w:eastAsia="宋体" w:hAnsi="宋体" w:cs="宋体"/>
        </w:rPr>
        <w:br/>
      </w:r>
      <w:r>
        <w:rPr>
          <w:rFonts w:ascii="宋体" w:eastAsia="宋体" w:hAnsi="宋体" w:cs="宋体"/>
        </w:rPr>
        <w:t>他像都是用我们</w:t>
      </w:r>
      <w:r>
        <w:rPr>
          <w:rFonts w:ascii="宋体" w:eastAsia="宋体" w:hAnsi="宋体" w:cs="宋体"/>
        </w:rPr>
        <w:t>村的老百姓，老百姓我光我们村里不够用，还得用曲阳那边保定对保定就业，还是带动对周围的都到我们就业了，</w:t>
      </w:r>
      <w:proofErr w:type="gramStart"/>
      <w:r>
        <w:rPr>
          <w:rFonts w:ascii="宋体" w:eastAsia="宋体" w:hAnsi="宋体" w:cs="宋体"/>
        </w:rPr>
        <w:t>一</w:t>
      </w:r>
      <w:proofErr w:type="gramEnd"/>
      <w:r>
        <w:rPr>
          <w:rFonts w:ascii="宋体" w:eastAsia="宋体" w:hAnsi="宋体" w:cs="宋体"/>
        </w:rPr>
        <w:t>我一到这个忙的时候，我们的苹果验收的时候，他这秘书也都开始分了，有这些都找不着人还得找，这很远的地方还得找人过来，</w:t>
      </w:r>
    </w:p>
    <w:p w14:paraId="50A9C92A"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07:06</w:t>
      </w:r>
      <w:r>
        <w:rPr>
          <w:rFonts w:ascii="宋体" w:eastAsia="宋体" w:hAnsi="宋体" w:cs="宋体"/>
        </w:rPr>
        <w:br/>
      </w:r>
      <w:r>
        <w:rPr>
          <w:rFonts w:ascii="宋体" w:eastAsia="宋体" w:hAnsi="宋体" w:cs="宋体"/>
        </w:rPr>
        <w:t>大概每天要工作多少小时，如果采蜜</w:t>
      </w:r>
      <w:proofErr w:type="gramStart"/>
      <w:r>
        <w:rPr>
          <w:rFonts w:ascii="宋体" w:eastAsia="宋体" w:hAnsi="宋体" w:cs="宋体"/>
        </w:rPr>
        <w:t>薯</w:t>
      </w:r>
      <w:proofErr w:type="gramEnd"/>
      <w:r>
        <w:rPr>
          <w:rFonts w:ascii="宋体" w:eastAsia="宋体" w:hAnsi="宋体" w:cs="宋体"/>
        </w:rPr>
        <w:t>的话，</w:t>
      </w:r>
    </w:p>
    <w:p w14:paraId="1C9743E0"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07:10</w:t>
      </w:r>
      <w:r>
        <w:rPr>
          <w:rFonts w:ascii="宋体" w:eastAsia="宋体" w:hAnsi="宋体" w:cs="宋体"/>
        </w:rPr>
        <w:br/>
      </w:r>
      <w:r>
        <w:rPr>
          <w:rFonts w:ascii="宋体" w:eastAsia="宋体" w:hAnsi="宋体" w:cs="宋体"/>
        </w:rPr>
        <w:t>秘书他这一天都是加班在这加班，你说得一天不轻，还能毁了还得再说的。</w:t>
      </w:r>
    </w:p>
    <w:p w14:paraId="7213A643"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分拣了个包包箱精品箱运的走，这一一盒多少钱精品箱，还有红蜜薯也都包精品箱，</w:t>
      </w:r>
      <w:proofErr w:type="gramStart"/>
      <w:r>
        <w:rPr>
          <w:rFonts w:ascii="宋体" w:eastAsia="宋体" w:hAnsi="宋体" w:cs="宋体"/>
        </w:rPr>
        <w:t>一</w:t>
      </w:r>
      <w:proofErr w:type="gramEnd"/>
      <w:r>
        <w:rPr>
          <w:rFonts w:ascii="宋体" w:eastAsia="宋体" w:hAnsi="宋体" w:cs="宋体"/>
        </w:rPr>
        <w:t>这</w:t>
      </w:r>
      <w:r>
        <w:rPr>
          <w:rFonts w:ascii="宋体" w:eastAsia="宋体" w:hAnsi="宋体" w:cs="宋体"/>
        </w:rPr>
        <w:t>10</w:t>
      </w:r>
      <w:r>
        <w:rPr>
          <w:rFonts w:ascii="宋体" w:eastAsia="宋体" w:hAnsi="宋体" w:cs="宋体"/>
        </w:rPr>
        <w:t>斤一箱就是卖</w:t>
      </w:r>
      <w:r>
        <w:rPr>
          <w:rFonts w:ascii="宋体" w:eastAsia="宋体" w:hAnsi="宋体" w:cs="宋体"/>
        </w:rPr>
        <w:t>35~48</w:t>
      </w:r>
      <w:r>
        <w:rPr>
          <w:rFonts w:ascii="宋体" w:eastAsia="宋体" w:hAnsi="宋体" w:cs="宋体"/>
        </w:rPr>
        <w:t>，</w:t>
      </w:r>
    </w:p>
    <w:p w14:paraId="76DE59E3"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07:37</w:t>
      </w:r>
      <w:r>
        <w:rPr>
          <w:rFonts w:ascii="宋体" w:eastAsia="宋体" w:hAnsi="宋体" w:cs="宋体"/>
        </w:rPr>
        <w:br/>
      </w:r>
      <w:r>
        <w:rPr>
          <w:rFonts w:ascii="宋体" w:eastAsia="宋体" w:hAnsi="宋体" w:cs="宋体"/>
        </w:rPr>
        <w:t>一个工人他采蜜</w:t>
      </w:r>
      <w:proofErr w:type="gramStart"/>
      <w:r>
        <w:rPr>
          <w:rFonts w:ascii="宋体" w:eastAsia="宋体" w:hAnsi="宋体" w:cs="宋体"/>
        </w:rPr>
        <w:t>薯</w:t>
      </w:r>
      <w:proofErr w:type="gramEnd"/>
      <w:r>
        <w:rPr>
          <w:rFonts w:ascii="宋体" w:eastAsia="宋体" w:hAnsi="宋体" w:cs="宋体"/>
        </w:rPr>
        <w:t>的话，每天能落哪。</w:t>
      </w:r>
    </w:p>
    <w:p w14:paraId="4B2B5BEA"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07:42</w:t>
      </w:r>
      <w:r>
        <w:rPr>
          <w:rFonts w:ascii="宋体" w:eastAsia="宋体" w:hAnsi="宋体" w:cs="宋体"/>
        </w:rPr>
        <w:br/>
      </w:r>
      <w:r>
        <w:rPr>
          <w:rFonts w:ascii="宋体" w:eastAsia="宋体" w:hAnsi="宋体" w:cs="宋体"/>
        </w:rPr>
        <w:t>天还能这像哪能收？</w:t>
      </w:r>
    </w:p>
    <w:p w14:paraId="597202FD"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没钱拿钱能挣</w:t>
      </w:r>
      <w:r>
        <w:rPr>
          <w:rFonts w:ascii="宋体" w:eastAsia="宋体" w:hAnsi="宋体" w:cs="宋体"/>
        </w:rPr>
        <w:t>150</w:t>
      </w:r>
      <w:r>
        <w:rPr>
          <w:rFonts w:ascii="宋体" w:eastAsia="宋体" w:hAnsi="宋体" w:cs="宋体"/>
        </w:rPr>
        <w:t>。</w:t>
      </w:r>
    </w:p>
    <w:p w14:paraId="05E97BBB"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07:46</w:t>
      </w:r>
      <w:r>
        <w:rPr>
          <w:rFonts w:ascii="宋体" w:eastAsia="宋体" w:hAnsi="宋体" w:cs="宋体"/>
        </w:rPr>
        <w:br/>
      </w:r>
      <w:r>
        <w:rPr>
          <w:rFonts w:ascii="宋体" w:eastAsia="宋体" w:hAnsi="宋体" w:cs="宋体"/>
        </w:rPr>
        <w:t>块，每天</w:t>
      </w:r>
      <w:r>
        <w:rPr>
          <w:rFonts w:ascii="宋体" w:eastAsia="宋体" w:hAnsi="宋体" w:cs="宋体"/>
        </w:rPr>
        <w:t>150</w:t>
      </w:r>
      <w:r>
        <w:rPr>
          <w:rFonts w:ascii="宋体" w:eastAsia="宋体" w:hAnsi="宋体" w:cs="宋体"/>
        </w:rPr>
        <w:t>块的日结工资，</w:t>
      </w:r>
    </w:p>
    <w:p w14:paraId="693C63E9"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07:48</w:t>
      </w:r>
      <w:r>
        <w:rPr>
          <w:rFonts w:ascii="宋体" w:eastAsia="宋体" w:hAnsi="宋体" w:cs="宋体"/>
        </w:rPr>
        <w:br/>
      </w:r>
      <w:r>
        <w:rPr>
          <w:rFonts w:ascii="宋体" w:eastAsia="宋体" w:hAnsi="宋体" w:cs="宋体"/>
        </w:rPr>
        <w:t>对他那都是这个忙的时候都是连加班，包工是对。</w:t>
      </w:r>
    </w:p>
    <w:p w14:paraId="4CD1DD93"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07:54</w:t>
      </w:r>
      <w:r>
        <w:rPr>
          <w:rFonts w:ascii="宋体" w:eastAsia="宋体" w:hAnsi="宋体" w:cs="宋体"/>
        </w:rPr>
        <w:br/>
      </w:r>
      <w:r>
        <w:rPr>
          <w:rFonts w:ascii="宋体" w:eastAsia="宋体" w:hAnsi="宋体" w:cs="宋体"/>
        </w:rPr>
        <w:t>秘书我的销路还畅通吗？是。</w:t>
      </w:r>
    </w:p>
    <w:p w14:paraId="2A2E3AE1"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07:57</w:t>
      </w:r>
      <w:r>
        <w:rPr>
          <w:rFonts w:ascii="宋体" w:eastAsia="宋体" w:hAnsi="宋体" w:cs="宋体"/>
        </w:rPr>
        <w:br/>
      </w:r>
      <w:r>
        <w:rPr>
          <w:rFonts w:ascii="宋体" w:eastAsia="宋体" w:hAnsi="宋体" w:cs="宋体"/>
        </w:rPr>
        <w:t>畅通，现在秘书都闲下来，现在已经都破了。后来现在我看到山东的这车，还有害的邢台那边往。</w:t>
      </w:r>
    </w:p>
    <w:p w14:paraId="4A95817C"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08:06</w:t>
      </w:r>
      <w:r>
        <w:rPr>
          <w:rFonts w:ascii="宋体" w:eastAsia="宋体" w:hAnsi="宋体" w:cs="宋体"/>
        </w:rPr>
        <w:br/>
      </w:r>
      <w:r>
        <w:rPr>
          <w:rFonts w:ascii="宋体" w:eastAsia="宋体" w:hAnsi="宋体" w:cs="宋体"/>
        </w:rPr>
        <w:t>邯郸邢台和山东卖。</w:t>
      </w:r>
    </w:p>
    <w:p w14:paraId="64955147" w14:textId="77777777" w:rsidR="00EA1424" w:rsidRDefault="00E624DC">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4 08:08</w:t>
      </w:r>
      <w:r>
        <w:rPr>
          <w:rFonts w:ascii="宋体" w:eastAsia="宋体" w:hAnsi="宋体" w:cs="宋体"/>
        </w:rPr>
        <w:br/>
      </w:r>
      <w:r>
        <w:rPr>
          <w:rFonts w:ascii="宋体" w:eastAsia="宋体" w:hAnsi="宋体" w:cs="宋体"/>
        </w:rPr>
        <w:t>都过来拉的。</w:t>
      </w:r>
    </w:p>
    <w:p w14:paraId="4F5C0BD3"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08:11</w:t>
      </w:r>
      <w:r>
        <w:rPr>
          <w:rFonts w:ascii="宋体" w:eastAsia="宋体" w:hAnsi="宋体" w:cs="宋体"/>
        </w:rPr>
        <w:br/>
      </w:r>
      <w:r>
        <w:rPr>
          <w:rFonts w:ascii="宋体" w:eastAsia="宋体" w:hAnsi="宋体" w:cs="宋体"/>
        </w:rPr>
        <w:t>上车的价大概是多少钱一斤？</w:t>
      </w:r>
    </w:p>
    <w:p w14:paraId="193E813C" w14:textId="77777777" w:rsidR="00EA1424" w:rsidRDefault="00E624DC">
      <w:pPr>
        <w:spacing w:before="240" w:after="240"/>
        <w:rPr>
          <w:rFonts w:ascii="宋体" w:eastAsia="宋体" w:hAnsi="宋体" w:cs="宋体"/>
        </w:rPr>
      </w:pPr>
      <w:r>
        <w:rPr>
          <w:rFonts w:ascii="宋体" w:eastAsia="宋体" w:hAnsi="宋体" w:cs="宋体"/>
        </w:rPr>
        <w:t>说</w:t>
      </w:r>
      <w:r>
        <w:rPr>
          <w:rFonts w:ascii="宋体" w:eastAsia="宋体" w:hAnsi="宋体" w:cs="宋体"/>
        </w:rPr>
        <w:t>话人</w:t>
      </w:r>
      <w:r>
        <w:rPr>
          <w:rFonts w:ascii="宋体" w:eastAsia="宋体" w:hAnsi="宋体" w:cs="宋体"/>
        </w:rPr>
        <w:t>4 08:14</w:t>
      </w:r>
      <w:r>
        <w:rPr>
          <w:rFonts w:ascii="宋体" w:eastAsia="宋体" w:hAnsi="宋体" w:cs="宋体"/>
        </w:rPr>
        <w:br/>
      </w:r>
      <w:r>
        <w:rPr>
          <w:rFonts w:ascii="宋体" w:eastAsia="宋体" w:hAnsi="宋体" w:cs="宋体"/>
        </w:rPr>
        <w:t>可能是两两</w:t>
      </w:r>
      <w:proofErr w:type="gramStart"/>
      <w:r>
        <w:rPr>
          <w:rFonts w:ascii="宋体" w:eastAsia="宋体" w:hAnsi="宋体" w:cs="宋体"/>
        </w:rPr>
        <w:t>25</w:t>
      </w:r>
      <w:proofErr w:type="gramEnd"/>
      <w:r>
        <w:rPr>
          <w:rFonts w:ascii="宋体" w:eastAsia="宋体" w:hAnsi="宋体" w:cs="宋体"/>
        </w:rPr>
        <w:t>。</w:t>
      </w:r>
    </w:p>
    <w:p w14:paraId="0DF09DA3"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08:19</w:t>
      </w:r>
      <w:r>
        <w:rPr>
          <w:rFonts w:ascii="宋体" w:eastAsia="宋体" w:hAnsi="宋体" w:cs="宋体"/>
        </w:rPr>
        <w:br/>
        <w:t>2</w:t>
      </w:r>
      <w:r>
        <w:rPr>
          <w:rFonts w:ascii="宋体" w:eastAsia="宋体" w:hAnsi="宋体" w:cs="宋体"/>
        </w:rPr>
        <w:t>块</w:t>
      </w:r>
      <w:r>
        <w:rPr>
          <w:rFonts w:ascii="宋体" w:eastAsia="宋体" w:hAnsi="宋体" w:cs="宋体"/>
        </w:rPr>
        <w:t>5</w:t>
      </w:r>
      <w:proofErr w:type="gramStart"/>
      <w:r>
        <w:rPr>
          <w:rFonts w:ascii="宋体" w:eastAsia="宋体" w:hAnsi="宋体" w:cs="宋体"/>
        </w:rPr>
        <w:t>一</w:t>
      </w:r>
      <w:proofErr w:type="gramEnd"/>
      <w:r>
        <w:rPr>
          <w:rFonts w:ascii="宋体" w:eastAsia="宋体" w:hAnsi="宋体" w:cs="宋体"/>
        </w:rPr>
        <w:t>斤。</w:t>
      </w:r>
    </w:p>
    <w:p w14:paraId="62DC2A97"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好的，了解，你还说村里还有蔬菜大棚的产业，</w:t>
      </w:r>
    </w:p>
    <w:p w14:paraId="335ABB6C"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08:25</w:t>
      </w:r>
      <w:r>
        <w:rPr>
          <w:rFonts w:ascii="宋体" w:eastAsia="宋体" w:hAnsi="宋体" w:cs="宋体"/>
        </w:rPr>
        <w:br/>
      </w:r>
      <w:r>
        <w:rPr>
          <w:rFonts w:ascii="宋体" w:eastAsia="宋体" w:hAnsi="宋体" w:cs="宋体"/>
        </w:rPr>
        <w:t>蔬菜大棚他</w:t>
      </w:r>
      <w:proofErr w:type="gramStart"/>
      <w:r>
        <w:rPr>
          <w:rFonts w:ascii="宋体" w:eastAsia="宋体" w:hAnsi="宋体" w:cs="宋体"/>
        </w:rPr>
        <w:t>现在现在</w:t>
      </w:r>
      <w:proofErr w:type="gramEnd"/>
      <w:r>
        <w:rPr>
          <w:rFonts w:ascii="宋体" w:eastAsia="宋体" w:hAnsi="宋体" w:cs="宋体"/>
        </w:rPr>
        <w:t>都已经开始都已经</w:t>
      </w:r>
      <w:proofErr w:type="gramStart"/>
      <w:r>
        <w:rPr>
          <w:rFonts w:ascii="宋体" w:eastAsia="宋体" w:hAnsi="宋体" w:cs="宋体"/>
        </w:rPr>
        <w:t>扒了捆了</w:t>
      </w:r>
      <w:proofErr w:type="gramEnd"/>
      <w:r>
        <w:rPr>
          <w:rFonts w:ascii="宋体" w:eastAsia="宋体" w:hAnsi="宋体" w:cs="宋体"/>
        </w:rPr>
        <w:t>，现在都开始换地种地，把地整好了以后，这一到这八九月份就开始种准备春节卖蔬菜，春节。</w:t>
      </w:r>
    </w:p>
    <w:p w14:paraId="3AD4EC89"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08:42</w:t>
      </w:r>
      <w:r>
        <w:rPr>
          <w:rFonts w:ascii="宋体" w:eastAsia="宋体" w:hAnsi="宋体" w:cs="宋体"/>
        </w:rPr>
        <w:br/>
      </w:r>
      <w:r>
        <w:rPr>
          <w:rFonts w:ascii="宋体" w:eastAsia="宋体" w:hAnsi="宋体" w:cs="宋体"/>
        </w:rPr>
        <w:t>的蔬菜一般种的是什么种的？</w:t>
      </w:r>
    </w:p>
    <w:p w14:paraId="1583167E"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08:45</w:t>
      </w:r>
      <w:r>
        <w:rPr>
          <w:rFonts w:ascii="宋体" w:eastAsia="宋体" w:hAnsi="宋体" w:cs="宋体"/>
        </w:rPr>
        <w:br/>
      </w:r>
      <w:r>
        <w:rPr>
          <w:rFonts w:ascii="宋体" w:eastAsia="宋体" w:hAnsi="宋体" w:cs="宋体"/>
        </w:rPr>
        <w:t>是西红柿、黄瓜、草莓、甜瓜，还有那种。</w:t>
      </w:r>
    </w:p>
    <w:p w14:paraId="6102A7A1"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2 08:54</w:t>
      </w:r>
      <w:r>
        <w:rPr>
          <w:rFonts w:ascii="宋体" w:eastAsia="宋体" w:hAnsi="宋体" w:cs="宋体"/>
        </w:rPr>
        <w:br/>
      </w:r>
      <w:r>
        <w:rPr>
          <w:rFonts w:ascii="宋体" w:eastAsia="宋体" w:hAnsi="宋体" w:cs="宋体"/>
        </w:rPr>
        <w:t>是。</w:t>
      </w:r>
    </w:p>
    <w:p w14:paraId="3DE5ACBF"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08:56</w:t>
      </w:r>
      <w:r>
        <w:rPr>
          <w:rFonts w:ascii="宋体" w:eastAsia="宋体" w:hAnsi="宋体" w:cs="宋体"/>
        </w:rPr>
        <w:br/>
      </w:r>
      <w:r>
        <w:rPr>
          <w:rFonts w:ascii="宋体" w:eastAsia="宋体" w:hAnsi="宋体" w:cs="宋体"/>
        </w:rPr>
        <w:t>豆角，</w:t>
      </w:r>
    </w:p>
    <w:p w14:paraId="2F20EC63"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08:58</w:t>
      </w:r>
      <w:r>
        <w:rPr>
          <w:rFonts w:ascii="宋体" w:eastAsia="宋体" w:hAnsi="宋体" w:cs="宋体"/>
        </w:rPr>
        <w:br/>
      </w:r>
      <w:r>
        <w:rPr>
          <w:rFonts w:ascii="宋体" w:eastAsia="宋体" w:hAnsi="宋体" w:cs="宋体"/>
        </w:rPr>
        <w:t>他们多多一拉很多的作物，这样也不会出现某种作物卖不出去就导致减收的情况了，对了解。</w:t>
      </w:r>
    </w:p>
    <w:p w14:paraId="1D195301"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请问村里的这些作物的种子引进是有科技支持，还是就是在市场上买的？</w:t>
      </w:r>
    </w:p>
    <w:p w14:paraId="6F921A50"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09:17</w:t>
      </w:r>
      <w:r>
        <w:rPr>
          <w:rFonts w:ascii="宋体" w:eastAsia="宋体" w:hAnsi="宋体" w:cs="宋体"/>
        </w:rPr>
        <w:br/>
      </w:r>
      <w:r>
        <w:rPr>
          <w:rFonts w:ascii="宋体" w:eastAsia="宋体" w:hAnsi="宋体" w:cs="宋体"/>
        </w:rPr>
        <w:t>我们这都我们这集体的大棚已经</w:t>
      </w:r>
      <w:proofErr w:type="gramStart"/>
      <w:r>
        <w:rPr>
          <w:rFonts w:ascii="宋体" w:eastAsia="宋体" w:hAnsi="宋体" w:cs="宋体"/>
        </w:rPr>
        <w:t>租出去租出去</w:t>
      </w:r>
      <w:proofErr w:type="gramEnd"/>
      <w:r>
        <w:rPr>
          <w:rFonts w:ascii="宋体" w:eastAsia="宋体" w:hAnsi="宋体" w:cs="宋体"/>
        </w:rPr>
        <w:t>了业务还有个大棚，一年多少钱叫我们的大棚是一年</w:t>
      </w:r>
      <w:r>
        <w:rPr>
          <w:rFonts w:ascii="宋体" w:eastAsia="宋体" w:hAnsi="宋体" w:cs="宋体"/>
        </w:rPr>
        <w:t>6000</w:t>
      </w:r>
      <w:r>
        <w:rPr>
          <w:rFonts w:ascii="宋体" w:eastAsia="宋体" w:hAnsi="宋体" w:cs="宋体"/>
        </w:rPr>
        <w:t>块钱，一年</w:t>
      </w:r>
      <w:proofErr w:type="gramStart"/>
      <w:r>
        <w:rPr>
          <w:rFonts w:ascii="宋体" w:eastAsia="宋体" w:hAnsi="宋体" w:cs="宋体"/>
        </w:rPr>
        <w:t>6000</w:t>
      </w:r>
      <w:r>
        <w:rPr>
          <w:rFonts w:ascii="宋体" w:eastAsia="宋体" w:hAnsi="宋体" w:cs="宋体"/>
        </w:rPr>
        <w:t>块钱</w:t>
      </w:r>
      <w:r>
        <w:rPr>
          <w:rFonts w:ascii="宋体" w:eastAsia="宋体" w:hAnsi="宋体" w:cs="宋体"/>
        </w:rPr>
        <w:t>6000</w:t>
      </w:r>
      <w:r>
        <w:rPr>
          <w:rFonts w:ascii="宋体" w:eastAsia="宋体" w:hAnsi="宋体" w:cs="宋体"/>
        </w:rPr>
        <w:t>块钱</w:t>
      </w:r>
      <w:proofErr w:type="gramEnd"/>
      <w:r>
        <w:rPr>
          <w:rFonts w:ascii="宋体" w:eastAsia="宋体" w:hAnsi="宋体" w:cs="宋体"/>
        </w:rPr>
        <w:t>，他租了我们的，租了我们的，他租了我再说的。</w:t>
      </w:r>
    </w:p>
    <w:p w14:paraId="53085DCE" w14:textId="77777777" w:rsidR="00EA1424" w:rsidRDefault="00E624DC">
      <w:pPr>
        <w:spacing w:before="240" w:after="240"/>
        <w:rPr>
          <w:rFonts w:ascii="宋体" w:eastAsia="宋体" w:hAnsi="宋体" w:cs="宋体"/>
        </w:rPr>
      </w:pPr>
      <w:r>
        <w:rPr>
          <w:rFonts w:ascii="宋体" w:eastAsia="宋体" w:hAnsi="宋体" w:cs="宋体"/>
        </w:rPr>
        <w:lastRenderedPageBreak/>
        <w:br/>
      </w:r>
      <w:r>
        <w:rPr>
          <w:rFonts w:ascii="宋体" w:eastAsia="宋体" w:hAnsi="宋体" w:cs="宋体"/>
        </w:rPr>
        <w:t>有小房门搭着大棚来拉来，有他们弄</w:t>
      </w:r>
      <w:proofErr w:type="gramStart"/>
      <w:r>
        <w:rPr>
          <w:rFonts w:ascii="宋体" w:eastAsia="宋体" w:hAnsi="宋体" w:cs="宋体"/>
        </w:rPr>
        <w:t>吃哪里</w:t>
      </w:r>
      <w:proofErr w:type="gramEnd"/>
      <w:r>
        <w:rPr>
          <w:rFonts w:ascii="宋体" w:eastAsia="宋体" w:hAnsi="宋体" w:cs="宋体"/>
        </w:rPr>
        <w:t>走，到市场上卖，他们这样说多挣个钱是。</w:t>
      </w:r>
    </w:p>
    <w:p w14:paraId="030393A9"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09:50</w:t>
      </w:r>
      <w:r>
        <w:rPr>
          <w:rFonts w:ascii="宋体" w:eastAsia="宋体" w:hAnsi="宋体" w:cs="宋体"/>
        </w:rPr>
        <w:br/>
      </w:r>
      <w:r>
        <w:rPr>
          <w:rFonts w:ascii="宋体" w:eastAsia="宋体" w:hAnsi="宋体" w:cs="宋体"/>
        </w:rPr>
        <w:t>我还想问您，包括苹果、蜜</w:t>
      </w:r>
      <w:proofErr w:type="gramStart"/>
      <w:r>
        <w:rPr>
          <w:rFonts w:ascii="宋体" w:eastAsia="宋体" w:hAnsi="宋体" w:cs="宋体"/>
        </w:rPr>
        <w:t>薯还有</w:t>
      </w:r>
      <w:proofErr w:type="gramEnd"/>
      <w:r>
        <w:rPr>
          <w:rFonts w:ascii="宋体" w:eastAsia="宋体" w:hAnsi="宋体" w:cs="宋体"/>
        </w:rPr>
        <w:t>这些蔬菜，它的种子引进是从哪里来</w:t>
      </w:r>
      <w:r>
        <w:rPr>
          <w:rFonts w:ascii="宋体" w:eastAsia="宋体" w:hAnsi="宋体" w:cs="宋体"/>
        </w:rPr>
        <w:t>的？</w:t>
      </w:r>
    </w:p>
    <w:p w14:paraId="3B447C7B"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他。</w:t>
      </w:r>
    </w:p>
    <w:p w14:paraId="4D685C78"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09:58</w:t>
      </w:r>
      <w:r>
        <w:rPr>
          <w:rFonts w:ascii="宋体" w:eastAsia="宋体" w:hAnsi="宋体" w:cs="宋体"/>
        </w:rPr>
        <w:br/>
      </w:r>
      <w:r>
        <w:rPr>
          <w:rFonts w:ascii="宋体" w:eastAsia="宋体" w:hAnsi="宋体" w:cs="宋体"/>
        </w:rPr>
        <w:t>的秘书一开始是从山东，这就是</w:t>
      </w:r>
      <w:proofErr w:type="gramStart"/>
      <w:r>
        <w:rPr>
          <w:rFonts w:ascii="宋体" w:eastAsia="宋体" w:hAnsi="宋体" w:cs="宋体"/>
        </w:rPr>
        <w:t>是</w:t>
      </w:r>
      <w:proofErr w:type="gramEnd"/>
      <w:r>
        <w:rPr>
          <w:rFonts w:ascii="宋体" w:eastAsia="宋体" w:hAnsi="宋体" w:cs="宋体"/>
        </w:rPr>
        <w:t>红书秘书长从山东引进来的</w:t>
      </w:r>
      <w:proofErr w:type="gramStart"/>
      <w:r>
        <w:rPr>
          <w:rFonts w:ascii="宋体" w:eastAsia="宋体" w:hAnsi="宋体" w:cs="宋体"/>
        </w:rPr>
        <w:t>的</w:t>
      </w:r>
      <w:proofErr w:type="gramEnd"/>
      <w:r>
        <w:rPr>
          <w:rFonts w:ascii="宋体" w:eastAsia="宋体" w:hAnsi="宋体" w:cs="宋体"/>
        </w:rPr>
        <w:t>，山东对蔬菜，我觉得在咱们。</w:t>
      </w:r>
    </w:p>
    <w:p w14:paraId="37B033A6"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10:13</w:t>
      </w:r>
      <w:r>
        <w:rPr>
          <w:rFonts w:ascii="宋体" w:eastAsia="宋体" w:hAnsi="宋体" w:cs="宋体"/>
        </w:rPr>
        <w:br/>
      </w:r>
      <w:r>
        <w:rPr>
          <w:rFonts w:ascii="宋体" w:eastAsia="宋体" w:hAnsi="宋体" w:cs="宋体"/>
        </w:rPr>
        <w:t>当地去当地政府当，对这样也不会，反正。</w:t>
      </w:r>
    </w:p>
    <w:p w14:paraId="7DBA28CA"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10:16</w:t>
      </w:r>
      <w:r>
        <w:rPr>
          <w:rFonts w:ascii="宋体" w:eastAsia="宋体" w:hAnsi="宋体" w:cs="宋体"/>
        </w:rPr>
        <w:br/>
      </w:r>
      <w:r>
        <w:rPr>
          <w:rFonts w:ascii="宋体" w:eastAsia="宋体" w:hAnsi="宋体" w:cs="宋体"/>
        </w:rPr>
        <w:t>秘书我知道是朝山东的人</w:t>
      </w:r>
      <w:r>
        <w:rPr>
          <w:rFonts w:ascii="宋体" w:eastAsia="宋体" w:hAnsi="宋体" w:cs="宋体"/>
        </w:rPr>
        <w:t xml:space="preserve"> Ok</w:t>
      </w:r>
      <w:r>
        <w:rPr>
          <w:rFonts w:ascii="宋体" w:eastAsia="宋体" w:hAnsi="宋体" w:cs="宋体"/>
        </w:rPr>
        <w:t>。</w:t>
      </w:r>
    </w:p>
    <w:p w14:paraId="69BBC424"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光我们村里就搞了是暖棚秘书大棚，专门下一场一一到了冬天开始下乡</w:t>
      </w:r>
      <w:proofErr w:type="gramStart"/>
      <w:r>
        <w:rPr>
          <w:rFonts w:ascii="宋体" w:eastAsia="宋体" w:hAnsi="宋体" w:cs="宋体"/>
        </w:rPr>
        <w:t>一</w:t>
      </w:r>
      <w:proofErr w:type="gramEnd"/>
      <w:r>
        <w:rPr>
          <w:rFonts w:ascii="宋体" w:eastAsia="宋体" w:hAnsi="宋体" w:cs="宋体"/>
        </w:rPr>
        <w:t>过年很早。对，就开始在棚里在，你说要不人家</w:t>
      </w:r>
      <w:r>
        <w:rPr>
          <w:rFonts w:ascii="宋体" w:eastAsia="宋体" w:hAnsi="宋体" w:cs="宋体"/>
        </w:rPr>
        <w:t>7</w:t>
      </w:r>
      <w:r>
        <w:rPr>
          <w:rFonts w:ascii="宋体" w:eastAsia="宋体" w:hAnsi="宋体" w:cs="宋体"/>
        </w:rPr>
        <w:t>月份这秘书都下来了，现在的价格也挺好。</w:t>
      </w:r>
    </w:p>
    <w:p w14:paraId="63609588"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10:42</w:t>
      </w:r>
      <w:r>
        <w:rPr>
          <w:rFonts w:ascii="宋体" w:eastAsia="宋体" w:hAnsi="宋体" w:cs="宋体"/>
        </w:rPr>
        <w:br/>
      </w:r>
      <w:r>
        <w:rPr>
          <w:rFonts w:ascii="宋体" w:eastAsia="宋体" w:hAnsi="宋体" w:cs="宋体"/>
        </w:rPr>
        <w:t>您刚才说到村里的人口有</w:t>
      </w:r>
      <w:r>
        <w:rPr>
          <w:rFonts w:ascii="宋体" w:eastAsia="宋体" w:hAnsi="宋体" w:cs="宋体"/>
        </w:rPr>
        <w:t>1400</w:t>
      </w:r>
      <w:r>
        <w:rPr>
          <w:rFonts w:ascii="宋体" w:eastAsia="宋体" w:hAnsi="宋体" w:cs="宋体"/>
        </w:rPr>
        <w:t>多人，常住人口就有</w:t>
      </w:r>
      <w:r>
        <w:rPr>
          <w:rFonts w:ascii="宋体" w:eastAsia="宋体" w:hAnsi="宋体" w:cs="宋体"/>
        </w:rPr>
        <w:t>1300</w:t>
      </w:r>
      <w:r>
        <w:rPr>
          <w:rFonts w:ascii="宋体" w:eastAsia="宋体" w:hAnsi="宋体" w:cs="宋体"/>
        </w:rPr>
        <w:t>多人，对常住人口比例是很高的，在其他村都没有过</w:t>
      </w:r>
      <w:r>
        <w:rPr>
          <w:rFonts w:ascii="宋体" w:eastAsia="宋体" w:hAnsi="宋体" w:cs="宋体"/>
        </w:rPr>
        <w:t>。请问除了这些产业方面增收，有没有一些文化上的措施来留住村中的人？</w:t>
      </w:r>
    </w:p>
    <w:p w14:paraId="0B55774C"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10:57</w:t>
      </w:r>
      <w:r>
        <w:rPr>
          <w:rFonts w:ascii="宋体" w:eastAsia="宋体" w:hAnsi="宋体" w:cs="宋体"/>
        </w:rPr>
        <w:br/>
      </w:r>
      <w:proofErr w:type="gramStart"/>
      <w:r>
        <w:rPr>
          <w:rFonts w:ascii="宋体" w:eastAsia="宋体" w:hAnsi="宋体" w:cs="宋体"/>
        </w:rPr>
        <w:t>我们村你像</w:t>
      </w:r>
      <w:proofErr w:type="gramEnd"/>
      <w:r>
        <w:rPr>
          <w:rFonts w:ascii="宋体" w:eastAsia="宋体" w:hAnsi="宋体" w:cs="宋体"/>
        </w:rPr>
        <w:t>也有在这里上大学回来了的，你看这边上大学不是你上了大学了就能分配到工作，有的也分配不了，还有的可以在村里搞一点，咱说你第七是压力，像我们这不给了个农产品，这条大厅有几个人想到说在那儿租了搞电商直播，电商直播把我们村的农产品往外推宣传，因为做宣传这大学生们这跟我提了这么几个要求，我说这</w:t>
      </w:r>
      <w:proofErr w:type="gramStart"/>
      <w:r>
        <w:rPr>
          <w:rFonts w:ascii="宋体" w:eastAsia="宋体" w:hAnsi="宋体" w:cs="宋体"/>
        </w:rPr>
        <w:t>不</w:t>
      </w:r>
      <w:proofErr w:type="gramEnd"/>
      <w:r>
        <w:rPr>
          <w:rFonts w:ascii="宋体" w:eastAsia="宋体" w:hAnsi="宋体" w:cs="宋体"/>
        </w:rPr>
        <w:t>我正农产品直接到大厅，这不盖起了，现在我们马上要装修院子，把院子装修好了就走处理。</w:t>
      </w:r>
    </w:p>
    <w:p w14:paraId="68CE5FDF"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这一部分有文化的人，也通过村一家发展下的优势。</w:t>
      </w:r>
    </w:p>
    <w:p w14:paraId="5040CFDE"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11:57</w:t>
      </w:r>
      <w:r>
        <w:rPr>
          <w:rFonts w:ascii="宋体" w:eastAsia="宋体" w:hAnsi="宋体" w:cs="宋体"/>
        </w:rPr>
        <w:br/>
      </w:r>
      <w:r>
        <w:rPr>
          <w:rFonts w:ascii="宋体" w:eastAsia="宋体" w:hAnsi="宋体" w:cs="宋体"/>
        </w:rPr>
        <w:t>是优势，其他村的面临的困境，一般都有年轻人不愿意回村，就是考</w:t>
      </w:r>
      <w:r>
        <w:rPr>
          <w:rFonts w:ascii="宋体" w:eastAsia="宋体" w:hAnsi="宋体" w:cs="宋体"/>
        </w:rPr>
        <w:t>上大学就去外</w:t>
      </w:r>
      <w:r>
        <w:rPr>
          <w:rFonts w:ascii="宋体" w:eastAsia="宋体" w:hAnsi="宋体" w:cs="宋体"/>
        </w:rPr>
        <w:lastRenderedPageBreak/>
        <w:t>面打工了，但是咱们村是能把大学生吸引回来的，他们在村中直播销售，对，还想问您一下名声较乱的问题。</w:t>
      </w:r>
    </w:p>
    <w:p w14:paraId="61735A07"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您刚才提到了村中有建设养老院，你能简要介绍一下村中的养老相关政策吗？</w:t>
      </w:r>
    </w:p>
    <w:p w14:paraId="2151AB57"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12:20</w:t>
      </w:r>
      <w:r>
        <w:rPr>
          <w:rFonts w:ascii="宋体" w:eastAsia="宋体" w:hAnsi="宋体" w:cs="宋体"/>
        </w:rPr>
        <w:br/>
      </w:r>
      <w:r>
        <w:rPr>
          <w:rFonts w:ascii="宋体" w:eastAsia="宋体" w:hAnsi="宋体" w:cs="宋体"/>
        </w:rPr>
        <w:t>养养老院或者是一般的现在可能咱们那是拿着了火了，后来给养老院，但是咱们请了已经现在当时请了你现在请了该有俩月，请了该有俩月那准说有一个事故多发点准，现在是清楚，那时候人家我们村的养老院，能留住个</w:t>
      </w:r>
      <w:r>
        <w:rPr>
          <w:rFonts w:ascii="宋体" w:eastAsia="宋体" w:hAnsi="宋体" w:cs="宋体"/>
        </w:rPr>
        <w:t>30</w:t>
      </w:r>
      <w:r>
        <w:rPr>
          <w:rFonts w:ascii="宋体" w:eastAsia="宋体" w:hAnsi="宋体" w:cs="宋体"/>
        </w:rPr>
        <w:t>来个人，</w:t>
      </w:r>
    </w:p>
    <w:p w14:paraId="5526F88E"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12:49</w:t>
      </w:r>
      <w:r>
        <w:rPr>
          <w:rFonts w:ascii="宋体" w:eastAsia="宋体" w:hAnsi="宋体" w:cs="宋体"/>
        </w:rPr>
        <w:br/>
      </w:r>
      <w:r>
        <w:rPr>
          <w:rFonts w:ascii="宋体" w:eastAsia="宋体" w:hAnsi="宋体" w:cs="宋体"/>
        </w:rPr>
        <w:t>留住三成的人</w:t>
      </w:r>
      <w:proofErr w:type="gramStart"/>
      <w:r>
        <w:rPr>
          <w:rFonts w:ascii="宋体" w:eastAsia="宋体" w:hAnsi="宋体" w:cs="宋体"/>
        </w:rPr>
        <w:t>三三十个</w:t>
      </w:r>
      <w:proofErr w:type="gramEnd"/>
      <w:r>
        <w:rPr>
          <w:rFonts w:ascii="宋体" w:eastAsia="宋体" w:hAnsi="宋体" w:cs="宋体"/>
        </w:rPr>
        <w:t>，留住</w:t>
      </w:r>
      <w:r>
        <w:rPr>
          <w:rFonts w:ascii="宋体" w:eastAsia="宋体" w:hAnsi="宋体" w:cs="宋体"/>
        </w:rPr>
        <w:t>30</w:t>
      </w:r>
      <w:r>
        <w:rPr>
          <w:rFonts w:ascii="宋体" w:eastAsia="宋体" w:hAnsi="宋体" w:cs="宋体"/>
        </w:rPr>
        <w:t>个老年人，对。</w:t>
      </w:r>
    </w:p>
    <w:p w14:paraId="531A3228"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一般还是居家养老为多，</w:t>
      </w:r>
    </w:p>
    <w:p w14:paraId="2F0308D1"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12:57</w:t>
      </w:r>
      <w:r>
        <w:rPr>
          <w:rFonts w:ascii="宋体" w:eastAsia="宋体" w:hAnsi="宋体" w:cs="宋体"/>
        </w:rPr>
        <w:br/>
      </w:r>
      <w:r>
        <w:rPr>
          <w:rFonts w:ascii="宋体" w:eastAsia="宋体" w:hAnsi="宋体" w:cs="宋体"/>
        </w:rPr>
        <w:t>一般都是我们未进村的，都在养老院，</w:t>
      </w:r>
    </w:p>
    <w:p w14:paraId="2275FD10"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13:02</w:t>
      </w:r>
      <w:r>
        <w:rPr>
          <w:rFonts w:ascii="宋体" w:eastAsia="宋体" w:hAnsi="宋体" w:cs="宋体"/>
        </w:rPr>
        <w:br/>
      </w:r>
      <w:r>
        <w:rPr>
          <w:rFonts w:ascii="宋体" w:eastAsia="宋体" w:hAnsi="宋体" w:cs="宋体"/>
        </w:rPr>
        <w:t>村里的老人都在养老院居住，就</w:t>
      </w:r>
      <w:proofErr w:type="gramStart"/>
      <w:r>
        <w:rPr>
          <w:rFonts w:ascii="宋体" w:eastAsia="宋体" w:hAnsi="宋体" w:cs="宋体"/>
        </w:rPr>
        <w:t>不</w:t>
      </w:r>
      <w:proofErr w:type="gramEnd"/>
      <w:r>
        <w:rPr>
          <w:rFonts w:ascii="宋体" w:eastAsia="宋体" w:hAnsi="宋体" w:cs="宋体"/>
        </w:rPr>
        <w:t>居家养老了，统一进行，</w:t>
      </w:r>
    </w:p>
    <w:p w14:paraId="237A1F10"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13:06</w:t>
      </w:r>
      <w:r>
        <w:rPr>
          <w:rFonts w:ascii="宋体" w:eastAsia="宋体" w:hAnsi="宋体" w:cs="宋体"/>
        </w:rPr>
        <w:br/>
      </w:r>
      <w:r>
        <w:rPr>
          <w:rFonts w:ascii="宋体" w:eastAsia="宋体" w:hAnsi="宋体" w:cs="宋体"/>
        </w:rPr>
        <w:t>他没有跟你说有的孩子们都忙都有了家了，属于成人也不在，所以成人久了比较放心的方便，到时候去看看，你要说有的动不了了，你说这孩子们都有了家，他老是出汗也是不方便的，</w:t>
      </w:r>
      <w:proofErr w:type="gramStart"/>
      <w:r>
        <w:rPr>
          <w:rFonts w:ascii="宋体" w:eastAsia="宋体" w:hAnsi="宋体" w:cs="宋体"/>
        </w:rPr>
        <w:t>8</w:t>
      </w:r>
      <w:r>
        <w:rPr>
          <w:rFonts w:ascii="宋体" w:eastAsia="宋体" w:hAnsi="宋体" w:cs="宋体"/>
        </w:rPr>
        <w:t>多个</w:t>
      </w:r>
      <w:proofErr w:type="gramEnd"/>
      <w:r>
        <w:rPr>
          <w:rFonts w:ascii="宋体" w:eastAsia="宋体" w:hAnsi="宋体" w:cs="宋体"/>
        </w:rPr>
        <w:t>。</w:t>
      </w:r>
    </w:p>
    <w:p w14:paraId="1F0670E5"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13:27</w:t>
      </w:r>
      <w:r>
        <w:rPr>
          <w:rFonts w:ascii="宋体" w:eastAsia="宋体" w:hAnsi="宋体" w:cs="宋体"/>
        </w:rPr>
        <w:br/>
      </w:r>
      <w:r>
        <w:rPr>
          <w:rFonts w:ascii="宋体" w:eastAsia="宋体" w:hAnsi="宋体" w:cs="宋体"/>
        </w:rPr>
        <w:t>是了解。</w:t>
      </w:r>
    </w:p>
    <w:p w14:paraId="5525D0FD"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除了老年人的问题，我还想问一下年轻人的教育问题，贵村有没有教育方面的支持的政策？</w:t>
      </w:r>
    </w:p>
    <w:p w14:paraId="26CF64E9"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13:38</w:t>
      </w:r>
      <w:r>
        <w:rPr>
          <w:rFonts w:ascii="宋体" w:eastAsia="宋体" w:hAnsi="宋体" w:cs="宋体"/>
        </w:rPr>
        <w:br/>
      </w:r>
      <w:r>
        <w:rPr>
          <w:rFonts w:ascii="宋体" w:eastAsia="宋体" w:hAnsi="宋体" w:cs="宋体"/>
        </w:rPr>
        <w:t>教育我们老师每天党员们这都是</w:t>
      </w:r>
      <w:r>
        <w:rPr>
          <w:rFonts w:ascii="宋体" w:eastAsia="宋体" w:hAnsi="宋体" w:cs="宋体"/>
        </w:rPr>
        <w:t>1</w:t>
      </w:r>
      <w:r>
        <w:rPr>
          <w:rFonts w:ascii="宋体" w:eastAsia="宋体" w:hAnsi="宋体" w:cs="宋体"/>
        </w:rPr>
        <w:t>月学习两次学习。</w:t>
      </w:r>
    </w:p>
    <w:p w14:paraId="7D5F00CE" w14:textId="77777777" w:rsidR="00EA1424" w:rsidRDefault="00E624DC">
      <w:pPr>
        <w:spacing w:before="240" w:after="240"/>
        <w:rPr>
          <w:rFonts w:ascii="宋体" w:eastAsia="宋体" w:hAnsi="宋体" w:cs="宋体"/>
        </w:rPr>
      </w:pPr>
      <w:r>
        <w:rPr>
          <w:rFonts w:ascii="宋体" w:eastAsia="宋体" w:hAnsi="宋体" w:cs="宋体"/>
        </w:rPr>
        <w:t>说话</w:t>
      </w:r>
      <w:r>
        <w:rPr>
          <w:rFonts w:ascii="宋体" w:eastAsia="宋体" w:hAnsi="宋体" w:cs="宋体"/>
        </w:rPr>
        <w:t>人</w:t>
      </w:r>
      <w:r>
        <w:rPr>
          <w:rFonts w:ascii="宋体" w:eastAsia="宋体" w:hAnsi="宋体" w:cs="宋体"/>
        </w:rPr>
        <w:t>3 13:49</w:t>
      </w:r>
      <w:r>
        <w:rPr>
          <w:rFonts w:ascii="宋体" w:eastAsia="宋体" w:hAnsi="宋体" w:cs="宋体"/>
        </w:rPr>
        <w:br/>
      </w:r>
      <w:r>
        <w:rPr>
          <w:rFonts w:ascii="宋体" w:eastAsia="宋体" w:hAnsi="宋体" w:cs="宋体"/>
        </w:rPr>
        <w:t>党课，党员学习这都是。</w:t>
      </w:r>
    </w:p>
    <w:p w14:paraId="40AEC796"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13:52</w:t>
      </w:r>
      <w:r>
        <w:rPr>
          <w:rFonts w:ascii="宋体" w:eastAsia="宋体" w:hAnsi="宋体" w:cs="宋体"/>
        </w:rPr>
        <w:br/>
      </w:r>
      <w:r>
        <w:rPr>
          <w:rFonts w:ascii="宋体" w:eastAsia="宋体" w:hAnsi="宋体" w:cs="宋体"/>
        </w:rPr>
        <w:t>怎么着提高党员村里人民素质的素质要求要高，经常学习了的</w:t>
      </w:r>
      <w:proofErr w:type="gramStart"/>
      <w:r>
        <w:rPr>
          <w:rFonts w:ascii="宋体" w:eastAsia="宋体" w:hAnsi="宋体" w:cs="宋体"/>
        </w:rPr>
        <w:t>老百姓们咱说</w:t>
      </w:r>
      <w:proofErr w:type="gramEnd"/>
      <w:r>
        <w:rPr>
          <w:rFonts w:ascii="宋体" w:eastAsia="宋体" w:hAnsi="宋体" w:cs="宋体"/>
        </w:rPr>
        <w:t>的素质提高了，去人都少了，他也有吃亏，让人精致了，村里发展也就好发展了。</w:t>
      </w:r>
    </w:p>
    <w:p w14:paraId="0C2B9CF0" w14:textId="77777777" w:rsidR="00EA1424" w:rsidRDefault="00E624DC">
      <w:pPr>
        <w:spacing w:before="240" w:after="240"/>
        <w:rPr>
          <w:rFonts w:ascii="宋体" w:eastAsia="宋体" w:hAnsi="宋体" w:cs="宋体"/>
        </w:rPr>
      </w:pPr>
      <w:r>
        <w:rPr>
          <w:rFonts w:ascii="宋体" w:eastAsia="宋体" w:hAnsi="宋体" w:cs="宋体"/>
        </w:rPr>
        <w:lastRenderedPageBreak/>
        <w:br/>
      </w:r>
      <w:r>
        <w:rPr>
          <w:rFonts w:ascii="宋体" w:eastAsia="宋体" w:hAnsi="宋体" w:cs="宋体"/>
        </w:rPr>
        <w:t>第二，经常大喇叭要坐小船，你看我们还有苹果技术，知道你看那时候</w:t>
      </w:r>
      <w:proofErr w:type="gramStart"/>
      <w:r>
        <w:rPr>
          <w:rFonts w:ascii="宋体" w:eastAsia="宋体" w:hAnsi="宋体" w:cs="宋体"/>
        </w:rPr>
        <w:t>孙建设</w:t>
      </w:r>
      <w:proofErr w:type="gramEnd"/>
      <w:r>
        <w:rPr>
          <w:rFonts w:ascii="宋体" w:eastAsia="宋体" w:hAnsi="宋体" w:cs="宋体"/>
        </w:rPr>
        <w:t>李保国他们这三个农科院都到我们村里给人家老百姓讲过，讲过课。</w:t>
      </w:r>
    </w:p>
    <w:p w14:paraId="003055B2"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14:25</w:t>
      </w:r>
      <w:r>
        <w:rPr>
          <w:rFonts w:ascii="宋体" w:eastAsia="宋体" w:hAnsi="宋体" w:cs="宋体"/>
        </w:rPr>
        <w:br/>
      </w:r>
      <w:r>
        <w:rPr>
          <w:rFonts w:ascii="宋体" w:eastAsia="宋体" w:hAnsi="宋体" w:cs="宋体"/>
        </w:rPr>
        <w:t>就是培训，还有党员培训、</w:t>
      </w:r>
    </w:p>
    <w:p w14:paraId="59542B1C"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14:27</w:t>
      </w:r>
      <w:r>
        <w:rPr>
          <w:rFonts w:ascii="宋体" w:eastAsia="宋体" w:hAnsi="宋体" w:cs="宋体"/>
        </w:rPr>
        <w:br/>
      </w:r>
      <w:r>
        <w:rPr>
          <w:rFonts w:ascii="宋体" w:eastAsia="宋体" w:hAnsi="宋体" w:cs="宋体"/>
        </w:rPr>
        <w:t>教育培训，技术培训，还有咱说的外边这来，年轻人们有学这个技术活，不学电焊的，学电脑的东方村，也你喇叭吆喝到</w:t>
      </w:r>
      <w:r>
        <w:rPr>
          <w:rFonts w:ascii="宋体" w:eastAsia="宋体" w:hAnsi="宋体" w:cs="宋体"/>
        </w:rPr>
        <w:t>这，想学的也到东南村来了，</w:t>
      </w:r>
    </w:p>
    <w:p w14:paraId="0D06B9C7"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14:49</w:t>
      </w:r>
      <w:r>
        <w:rPr>
          <w:rFonts w:ascii="宋体" w:eastAsia="宋体" w:hAnsi="宋体" w:cs="宋体"/>
        </w:rPr>
        <w:br/>
      </w:r>
      <w:r>
        <w:rPr>
          <w:rFonts w:ascii="宋体" w:eastAsia="宋体" w:hAnsi="宋体" w:cs="宋体"/>
        </w:rPr>
        <w:t>了解了这样的课，不仅是思想上的教育，也有技术上的教育。</w:t>
      </w:r>
    </w:p>
    <w:p w14:paraId="5611B8AB"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对请问村里的幼儿有什么统一的集中管理和教育吗？幼儿园对小朋友的教育，</w:t>
      </w:r>
    </w:p>
    <w:p w14:paraId="00E66CDD"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15:00</w:t>
      </w:r>
      <w:r>
        <w:rPr>
          <w:rFonts w:ascii="宋体" w:eastAsia="宋体" w:hAnsi="宋体" w:cs="宋体"/>
        </w:rPr>
        <w:br/>
      </w:r>
      <w:r>
        <w:rPr>
          <w:rFonts w:ascii="宋体" w:eastAsia="宋体" w:hAnsi="宋体" w:cs="宋体"/>
        </w:rPr>
        <w:t>小朋友俺们这就是合并了在新安的庄，龙岗幼儿园在北龙岗幼儿园的话，小区</w:t>
      </w:r>
      <w:proofErr w:type="gramStart"/>
      <w:r>
        <w:rPr>
          <w:rFonts w:ascii="宋体" w:eastAsia="宋体" w:hAnsi="宋体" w:cs="宋体"/>
        </w:rPr>
        <w:t>庄都是</w:t>
      </w:r>
      <w:proofErr w:type="gramEnd"/>
      <w:r>
        <w:rPr>
          <w:rFonts w:ascii="宋体" w:eastAsia="宋体" w:hAnsi="宋体" w:cs="宋体"/>
        </w:rPr>
        <w:t>在新安装三安的装，就合了一个村，反正学校叫有</w:t>
      </w:r>
      <w:r>
        <w:rPr>
          <w:rFonts w:ascii="宋体" w:eastAsia="宋体" w:hAnsi="宋体" w:cs="宋体"/>
        </w:rPr>
        <w:t>20</w:t>
      </w:r>
      <w:r>
        <w:rPr>
          <w:rFonts w:ascii="宋体" w:eastAsia="宋体" w:hAnsi="宋体" w:cs="宋体"/>
        </w:rPr>
        <w:t>层楼叫好点都合到</w:t>
      </w:r>
      <w:proofErr w:type="gramStart"/>
      <w:r>
        <w:rPr>
          <w:rFonts w:ascii="宋体" w:eastAsia="宋体" w:hAnsi="宋体" w:cs="宋体"/>
        </w:rPr>
        <w:t>新安庄那了</w:t>
      </w:r>
      <w:proofErr w:type="gramEnd"/>
      <w:r>
        <w:rPr>
          <w:rFonts w:ascii="宋体" w:eastAsia="宋体" w:hAnsi="宋体" w:cs="宋体"/>
        </w:rPr>
        <w:t>，</w:t>
      </w:r>
    </w:p>
    <w:p w14:paraId="22EB0D9D"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15:18</w:t>
      </w:r>
      <w:r>
        <w:rPr>
          <w:rFonts w:ascii="宋体" w:eastAsia="宋体" w:hAnsi="宋体" w:cs="宋体"/>
        </w:rPr>
        <w:br/>
      </w:r>
      <w:r>
        <w:rPr>
          <w:rFonts w:ascii="宋体" w:eastAsia="宋体" w:hAnsi="宋体" w:cs="宋体"/>
        </w:rPr>
        <w:t>都合到新安庄了，了解了。</w:t>
      </w:r>
    </w:p>
    <w:p w14:paraId="2E7603C6"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刚才看了纪录短片，我觉得瑞村是一个非常具有凝聚力的集体，一方有难八方来援，请您能讲讲村里的乡村文明建设吗？</w:t>
      </w:r>
    </w:p>
    <w:p w14:paraId="007B89B4"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就是如何培养出一种优良的村里的氛围的，</w:t>
      </w:r>
    </w:p>
    <w:p w14:paraId="1E5E7427"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15:39</w:t>
      </w:r>
      <w:r>
        <w:rPr>
          <w:rFonts w:ascii="宋体" w:eastAsia="宋体" w:hAnsi="宋体" w:cs="宋体"/>
        </w:rPr>
        <w:br/>
      </w:r>
      <w:r>
        <w:rPr>
          <w:rFonts w:ascii="宋体" w:eastAsia="宋体" w:hAnsi="宋体" w:cs="宋体"/>
        </w:rPr>
        <w:t>其实要培养的优秀干部，</w:t>
      </w:r>
    </w:p>
    <w:p w14:paraId="289ACF61"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他讲这村虽然把拔点人才。</w:t>
      </w:r>
    </w:p>
    <w:p w14:paraId="56128358"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15:45</w:t>
      </w:r>
      <w:r>
        <w:rPr>
          <w:rFonts w:ascii="宋体" w:eastAsia="宋体" w:hAnsi="宋体" w:cs="宋体"/>
        </w:rPr>
        <w:br/>
      </w:r>
      <w:r>
        <w:rPr>
          <w:rFonts w:ascii="宋体" w:eastAsia="宋体" w:hAnsi="宋体" w:cs="宋体"/>
        </w:rPr>
        <w:t>不是村里的氛围，乡村文明建设，</w:t>
      </w:r>
    </w:p>
    <w:p w14:paraId="1F45AF45"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15:49</w:t>
      </w:r>
      <w:r>
        <w:rPr>
          <w:rFonts w:ascii="宋体" w:eastAsia="宋体" w:hAnsi="宋体" w:cs="宋体"/>
        </w:rPr>
        <w:br/>
      </w:r>
      <w:r>
        <w:rPr>
          <w:rFonts w:ascii="宋体" w:eastAsia="宋体" w:hAnsi="宋体" w:cs="宋体"/>
        </w:rPr>
        <w:t>文明建设，你像我们村我们村里发展文明这个村要想发展好，你到</w:t>
      </w:r>
      <w:proofErr w:type="gramStart"/>
      <w:r>
        <w:rPr>
          <w:rFonts w:ascii="宋体" w:eastAsia="宋体" w:hAnsi="宋体" w:cs="宋体"/>
        </w:rPr>
        <w:t>我们村你去</w:t>
      </w:r>
      <w:proofErr w:type="gramEnd"/>
      <w:r>
        <w:rPr>
          <w:rFonts w:ascii="宋体" w:eastAsia="宋体" w:hAnsi="宋体" w:cs="宋体"/>
        </w:rPr>
        <w:t>管</w:t>
      </w:r>
      <w:r>
        <w:rPr>
          <w:rFonts w:ascii="宋体" w:eastAsia="宋体" w:hAnsi="宋体" w:cs="宋体"/>
        </w:rPr>
        <w:lastRenderedPageBreak/>
        <w:t>理，凡是闲散地方，你像前面这个汽车厂以前都是人们垃圾粪便都在欠着，都是一家一户人，现在我都已经把我都给他清理了之后，我都已经讲美化了。</w:t>
      </w:r>
    </w:p>
    <w:p w14:paraId="4F61BDE9"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三是我们村里每一个咱说的现在地方难找的地方，整个俺村我都没法办了，在文明建设这是文明建设方面。</w:t>
      </w:r>
    </w:p>
    <w:p w14:paraId="73BF774C"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 xml:space="preserve">3 </w:t>
      </w:r>
      <w:r>
        <w:rPr>
          <w:rFonts w:ascii="宋体" w:eastAsia="宋体" w:hAnsi="宋体" w:cs="宋体"/>
        </w:rPr>
        <w:t>16:34</w:t>
      </w:r>
      <w:r>
        <w:rPr>
          <w:rFonts w:ascii="宋体" w:eastAsia="宋体" w:hAnsi="宋体" w:cs="宋体"/>
        </w:rPr>
        <w:br/>
      </w:r>
      <w:r>
        <w:rPr>
          <w:rFonts w:ascii="宋体" w:eastAsia="宋体" w:hAnsi="宋体" w:cs="宋体"/>
        </w:rPr>
        <w:t>贵村有没有一些集体的活动，像娱乐项目什么的，</w:t>
      </w:r>
    </w:p>
    <w:p w14:paraId="13508EC8"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16:39</w:t>
      </w:r>
      <w:r>
        <w:rPr>
          <w:rFonts w:ascii="宋体" w:eastAsia="宋体" w:hAnsi="宋体" w:cs="宋体"/>
        </w:rPr>
        <w:br/>
      </w:r>
      <w:r>
        <w:rPr>
          <w:rFonts w:ascii="宋体" w:eastAsia="宋体" w:hAnsi="宋体" w:cs="宋体"/>
        </w:rPr>
        <w:t>娱乐项目到那边不都是儿童游乐园，儿童游乐小孩们到凉快了晚上了都到人民在这里去玩，里边还有个咱们小狐狸老年操广场，</w:t>
      </w:r>
    </w:p>
    <w:p w14:paraId="14823EFD"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16:55</w:t>
      </w:r>
      <w:r>
        <w:rPr>
          <w:rFonts w:ascii="宋体" w:eastAsia="宋体" w:hAnsi="宋体" w:cs="宋体"/>
        </w:rPr>
        <w:br/>
      </w:r>
      <w:proofErr w:type="gramStart"/>
      <w:r>
        <w:rPr>
          <w:rFonts w:ascii="宋体" w:eastAsia="宋体" w:hAnsi="宋体" w:cs="宋体"/>
        </w:rPr>
        <w:t>跳广场舞</w:t>
      </w:r>
      <w:proofErr w:type="gramEnd"/>
      <w:r>
        <w:rPr>
          <w:rFonts w:ascii="宋体" w:eastAsia="宋体" w:hAnsi="宋体" w:cs="宋体"/>
        </w:rPr>
        <w:t>，我们。</w:t>
      </w:r>
    </w:p>
    <w:p w14:paraId="63B72974"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16:57</w:t>
      </w:r>
      <w:r>
        <w:rPr>
          <w:rFonts w:ascii="宋体" w:eastAsia="宋体" w:hAnsi="宋体" w:cs="宋体"/>
        </w:rPr>
        <w:br/>
      </w:r>
      <w:r>
        <w:rPr>
          <w:rFonts w:ascii="宋体" w:eastAsia="宋体" w:hAnsi="宋体" w:cs="宋体"/>
        </w:rPr>
        <w:t>村这两两两两个味的有个老年人有个儿童营，就是。</w:t>
      </w:r>
    </w:p>
    <w:p w14:paraId="04BE342A"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17:03</w:t>
      </w:r>
      <w:r>
        <w:rPr>
          <w:rFonts w:ascii="宋体" w:eastAsia="宋体" w:hAnsi="宋体" w:cs="宋体"/>
        </w:rPr>
        <w:br/>
      </w:r>
      <w:r>
        <w:rPr>
          <w:rFonts w:ascii="宋体" w:eastAsia="宋体" w:hAnsi="宋体" w:cs="宋体"/>
        </w:rPr>
        <w:t>村民的娱乐生活还是非常丰富的了解。</w:t>
      </w:r>
    </w:p>
    <w:p w14:paraId="0FE3EDC0"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我这边没有什么问题了，请问老师和同学们还有什么问题吗？</w:t>
      </w:r>
    </w:p>
    <w:p w14:paraId="3624A4F5"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17:10</w:t>
      </w:r>
      <w:r>
        <w:rPr>
          <w:rFonts w:ascii="宋体" w:eastAsia="宋体" w:hAnsi="宋体" w:cs="宋体"/>
        </w:rPr>
        <w:br/>
      </w:r>
      <w:r>
        <w:rPr>
          <w:rFonts w:ascii="宋体" w:eastAsia="宋体" w:hAnsi="宋体" w:cs="宋体"/>
        </w:rPr>
        <w:t>也不是一样，我想问这里有</w:t>
      </w:r>
      <w:proofErr w:type="gramStart"/>
      <w:r>
        <w:rPr>
          <w:rFonts w:ascii="宋体" w:eastAsia="宋体" w:hAnsi="宋体" w:cs="宋体"/>
        </w:rPr>
        <w:t>几其他</w:t>
      </w:r>
      <w:proofErr w:type="gramEnd"/>
      <w:r>
        <w:rPr>
          <w:rFonts w:ascii="宋体" w:eastAsia="宋体" w:hAnsi="宋体" w:cs="宋体"/>
        </w:rPr>
        <w:t>人几个问题，一个是咱们苹果的种植的模式，咱们是由公司来种的，还是说苹果的地就是村集体的？</w:t>
      </w:r>
    </w:p>
    <w:p w14:paraId="36D92C69"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17:25</w:t>
      </w:r>
      <w:r>
        <w:rPr>
          <w:rFonts w:ascii="宋体" w:eastAsia="宋体" w:hAnsi="宋体" w:cs="宋体"/>
        </w:rPr>
        <w:br/>
      </w:r>
      <w:r>
        <w:rPr>
          <w:rFonts w:ascii="宋体" w:eastAsia="宋体" w:hAnsi="宋体" w:cs="宋体"/>
        </w:rPr>
        <w:t>不，我们这苹果就是一家一户人，</w:t>
      </w:r>
    </w:p>
    <w:p w14:paraId="44899714"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17:28</w:t>
      </w:r>
      <w:r>
        <w:rPr>
          <w:rFonts w:ascii="宋体" w:eastAsia="宋体" w:hAnsi="宋体" w:cs="宋体"/>
        </w:rPr>
        <w:br/>
      </w:r>
      <w:r>
        <w:rPr>
          <w:rFonts w:ascii="宋体" w:eastAsia="宋体" w:hAnsi="宋体" w:cs="宋体"/>
        </w:rPr>
        <w:t>这个地相当于包也是包到个人还是不是，</w:t>
      </w:r>
    </w:p>
    <w:p w14:paraId="6D75B96C"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17:31</w:t>
      </w:r>
      <w:r>
        <w:rPr>
          <w:rFonts w:ascii="宋体" w:eastAsia="宋体" w:hAnsi="宋体" w:cs="宋体"/>
        </w:rPr>
        <w:br/>
      </w:r>
      <w:r>
        <w:rPr>
          <w:rFonts w:ascii="宋体" w:eastAsia="宋体" w:hAnsi="宋体" w:cs="宋体"/>
        </w:rPr>
        <w:t>这就是个人分的地。</w:t>
      </w:r>
    </w:p>
    <w:p w14:paraId="5857584C"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个人都是个人，这像我们苹果基地的那树，他家里那都是我们集体统一，到时候收的时候统一管理，统一再说你搞采摘，这一般都是个人养，一个人管理个人的，</w:t>
      </w:r>
    </w:p>
    <w:p w14:paraId="29E34363" w14:textId="77777777" w:rsidR="00EA1424" w:rsidRDefault="00E624DC">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5 17:53</w:t>
      </w:r>
      <w:r>
        <w:rPr>
          <w:rFonts w:ascii="宋体" w:eastAsia="宋体" w:hAnsi="宋体" w:cs="宋体"/>
        </w:rPr>
        <w:br/>
      </w:r>
      <w:r>
        <w:rPr>
          <w:rFonts w:ascii="宋体" w:eastAsia="宋体" w:hAnsi="宋体" w:cs="宋体"/>
        </w:rPr>
        <w:t>个人</w:t>
      </w:r>
      <w:proofErr w:type="gramStart"/>
      <w:r>
        <w:rPr>
          <w:rFonts w:ascii="宋体" w:eastAsia="宋体" w:hAnsi="宋体" w:cs="宋体"/>
        </w:rPr>
        <w:t>管个人</w:t>
      </w:r>
      <w:proofErr w:type="gramEnd"/>
      <w:r>
        <w:rPr>
          <w:rFonts w:ascii="宋体" w:eastAsia="宋体" w:hAnsi="宋体" w:cs="宋体"/>
        </w:rPr>
        <w:t>的，没有公司参与，</w:t>
      </w:r>
    </w:p>
    <w:p w14:paraId="0E9CF666"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17:55</w:t>
      </w:r>
      <w:r>
        <w:rPr>
          <w:rFonts w:ascii="宋体" w:eastAsia="宋体" w:hAnsi="宋体" w:cs="宋体"/>
        </w:rPr>
        <w:br/>
      </w:r>
      <w:r>
        <w:rPr>
          <w:rFonts w:ascii="宋体" w:eastAsia="宋体" w:hAnsi="宋体" w:cs="宋体"/>
        </w:rPr>
        <w:t>我们村有个合作社</w:t>
      </w:r>
      <w:r>
        <w:rPr>
          <w:rFonts w:ascii="宋体" w:eastAsia="宋体" w:hAnsi="宋体" w:cs="宋体"/>
        </w:rPr>
        <w:t>就是</w:t>
      </w:r>
      <w:proofErr w:type="gramStart"/>
      <w:r>
        <w:rPr>
          <w:rFonts w:ascii="宋体" w:eastAsia="宋体" w:hAnsi="宋体" w:cs="宋体"/>
        </w:rPr>
        <w:t>合作社合作社</w:t>
      </w:r>
      <w:proofErr w:type="gramEnd"/>
      <w:r>
        <w:rPr>
          <w:rFonts w:ascii="宋体" w:eastAsia="宋体" w:hAnsi="宋体" w:cs="宋体"/>
        </w:rPr>
        <w:t>这都合作社都是人帮助老百姓们再说</w:t>
      </w:r>
      <w:proofErr w:type="gramStart"/>
      <w:r>
        <w:rPr>
          <w:rFonts w:ascii="宋体" w:eastAsia="宋体" w:hAnsi="宋体" w:cs="宋体"/>
        </w:rPr>
        <w:t>一司马洲把这个</w:t>
      </w:r>
      <w:proofErr w:type="gramEnd"/>
      <w:r>
        <w:rPr>
          <w:rFonts w:ascii="宋体" w:eastAsia="宋体" w:hAnsi="宋体" w:cs="宋体"/>
        </w:rPr>
        <w:t>苹果管理好，怎么着把苹果能卖出好价钱，到什么时间开始采摘，不到时间长不熟不许你卖。</w:t>
      </w:r>
    </w:p>
    <w:p w14:paraId="36A55AD5"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18:14</w:t>
      </w:r>
      <w:r>
        <w:rPr>
          <w:rFonts w:ascii="宋体" w:eastAsia="宋体" w:hAnsi="宋体" w:cs="宋体"/>
        </w:rPr>
        <w:br/>
      </w:r>
      <w:r>
        <w:rPr>
          <w:rFonts w:ascii="宋体" w:eastAsia="宋体" w:hAnsi="宋体" w:cs="宋体"/>
        </w:rPr>
        <w:t>咱们这土地有流转了，</w:t>
      </w:r>
    </w:p>
    <w:p w14:paraId="009A6491"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18:17</w:t>
      </w:r>
      <w:r>
        <w:rPr>
          <w:rFonts w:ascii="宋体" w:eastAsia="宋体" w:hAnsi="宋体" w:cs="宋体"/>
        </w:rPr>
        <w:br/>
      </w:r>
      <w:r>
        <w:rPr>
          <w:rFonts w:ascii="宋体" w:eastAsia="宋体" w:hAnsi="宋体" w:cs="宋体"/>
        </w:rPr>
        <w:t>现在。</w:t>
      </w:r>
    </w:p>
    <w:p w14:paraId="3E10B138"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18:18</w:t>
      </w:r>
      <w:r>
        <w:rPr>
          <w:rFonts w:ascii="宋体" w:eastAsia="宋体" w:hAnsi="宋体" w:cs="宋体"/>
        </w:rPr>
        <w:br/>
      </w:r>
      <w:r>
        <w:rPr>
          <w:rFonts w:ascii="宋体" w:eastAsia="宋体" w:hAnsi="宋体" w:cs="宋体"/>
        </w:rPr>
        <w:t>没有流转是吧？都是他也是相当于合作社起到一个管理的作用，具体的种植还是咱们村民，对，要不。</w:t>
      </w:r>
    </w:p>
    <w:p w14:paraId="216B8112"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18:26</w:t>
      </w:r>
      <w:r>
        <w:rPr>
          <w:rFonts w:ascii="宋体" w:eastAsia="宋体" w:hAnsi="宋体" w:cs="宋体"/>
        </w:rPr>
        <w:br/>
      </w:r>
      <w:r>
        <w:rPr>
          <w:rFonts w:ascii="宋体" w:eastAsia="宋体" w:hAnsi="宋体" w:cs="宋体"/>
        </w:rPr>
        <w:t>你想法村民们付款。</w:t>
      </w:r>
    </w:p>
    <w:p w14:paraId="344358AC"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18:29</w:t>
      </w:r>
      <w:r>
        <w:rPr>
          <w:rFonts w:ascii="宋体" w:eastAsia="宋体" w:hAnsi="宋体" w:cs="宋体"/>
        </w:rPr>
        <w:br/>
      </w:r>
      <w:r>
        <w:rPr>
          <w:rFonts w:ascii="宋体" w:eastAsia="宋体" w:hAnsi="宋体" w:cs="宋体"/>
        </w:rPr>
        <w:t>对，咱们红红薯的。</w:t>
      </w:r>
    </w:p>
    <w:p w14:paraId="16AD7CC1"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18:33</w:t>
      </w:r>
      <w:r>
        <w:rPr>
          <w:rFonts w:ascii="宋体" w:eastAsia="宋体" w:hAnsi="宋体" w:cs="宋体"/>
        </w:rPr>
        <w:br/>
      </w:r>
      <w:r>
        <w:rPr>
          <w:rFonts w:ascii="宋体" w:eastAsia="宋体" w:hAnsi="宋体" w:cs="宋体"/>
        </w:rPr>
        <w:t>红薯是咱说的一个公司，对他公司还租了我们地，除了我们和</w:t>
      </w:r>
      <w:proofErr w:type="gramStart"/>
      <w:r>
        <w:rPr>
          <w:rFonts w:ascii="宋体" w:eastAsia="宋体" w:hAnsi="宋体" w:cs="宋体"/>
        </w:rPr>
        <w:t>泰地</w:t>
      </w:r>
      <w:proofErr w:type="gramEnd"/>
      <w:r>
        <w:rPr>
          <w:rFonts w:ascii="宋体" w:eastAsia="宋体" w:hAnsi="宋体" w:cs="宋体"/>
        </w:rPr>
        <w:t>。</w:t>
      </w:r>
    </w:p>
    <w:p w14:paraId="1897A96B"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 xml:space="preserve">5 </w:t>
      </w:r>
      <w:r>
        <w:rPr>
          <w:rFonts w:ascii="宋体" w:eastAsia="宋体" w:hAnsi="宋体" w:cs="宋体"/>
        </w:rPr>
        <w:t>18:42</w:t>
      </w:r>
      <w:r>
        <w:rPr>
          <w:rFonts w:ascii="宋体" w:eastAsia="宋体" w:hAnsi="宋体" w:cs="宋体"/>
        </w:rPr>
        <w:br/>
      </w:r>
      <w:r>
        <w:rPr>
          <w:rFonts w:ascii="宋体" w:eastAsia="宋体" w:hAnsi="宋体" w:cs="宋体"/>
        </w:rPr>
        <w:t>公司加农户，对。</w:t>
      </w:r>
    </w:p>
    <w:p w14:paraId="0D4B3548"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18:43</w:t>
      </w:r>
      <w:r>
        <w:rPr>
          <w:rFonts w:ascii="宋体" w:eastAsia="宋体" w:hAnsi="宋体" w:cs="宋体"/>
        </w:rPr>
        <w:br/>
      </w:r>
      <w:r>
        <w:rPr>
          <w:rFonts w:ascii="宋体" w:eastAsia="宋体" w:hAnsi="宋体" w:cs="宋体"/>
        </w:rPr>
        <w:t>加农户他租了你的地，还有你你家干活。</w:t>
      </w:r>
    </w:p>
    <w:p w14:paraId="1947C29B"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这两天说的。</w:t>
      </w:r>
    </w:p>
    <w:p w14:paraId="710177AB"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18:49</w:t>
      </w:r>
      <w:r>
        <w:rPr>
          <w:rFonts w:ascii="宋体" w:eastAsia="宋体" w:hAnsi="宋体" w:cs="宋体"/>
        </w:rPr>
        <w:br/>
      </w:r>
      <w:r>
        <w:rPr>
          <w:rFonts w:ascii="宋体" w:eastAsia="宋体" w:hAnsi="宋体" w:cs="宋体"/>
        </w:rPr>
        <w:t>村民也是这种流转金，土地</w:t>
      </w:r>
      <w:proofErr w:type="gramStart"/>
      <w:r>
        <w:rPr>
          <w:rFonts w:ascii="宋体" w:eastAsia="宋体" w:hAnsi="宋体" w:cs="宋体"/>
        </w:rPr>
        <w:t>流转金</w:t>
      </w:r>
      <w:proofErr w:type="gramEnd"/>
      <w:r>
        <w:rPr>
          <w:rFonts w:ascii="宋体" w:eastAsia="宋体" w:hAnsi="宋体" w:cs="宋体"/>
        </w:rPr>
        <w:t>加上打工在公司打工的，</w:t>
      </w:r>
    </w:p>
    <w:p w14:paraId="6058C046"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18:54</w:t>
      </w:r>
      <w:r>
        <w:rPr>
          <w:rFonts w:ascii="宋体" w:eastAsia="宋体" w:hAnsi="宋体" w:cs="宋体"/>
        </w:rPr>
        <w:br/>
      </w:r>
      <w:r>
        <w:rPr>
          <w:rFonts w:ascii="宋体" w:eastAsia="宋体" w:hAnsi="宋体" w:cs="宋体"/>
        </w:rPr>
        <w:t>对老百姓藏着爱巴结都记下来，也有活干了，爱他抵押，</w:t>
      </w:r>
      <w:proofErr w:type="gramStart"/>
      <w:r>
        <w:rPr>
          <w:rFonts w:ascii="宋体" w:eastAsia="宋体" w:hAnsi="宋体" w:cs="宋体"/>
        </w:rPr>
        <w:t>个</w:t>
      </w:r>
      <w:proofErr w:type="gramEnd"/>
      <w:r>
        <w:rPr>
          <w:rFonts w:ascii="宋体" w:eastAsia="宋体" w:hAnsi="宋体" w:cs="宋体"/>
        </w:rPr>
        <w:t>人种还好，收入还好，</w:t>
      </w:r>
    </w:p>
    <w:p w14:paraId="47D51FA9"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19:05</w:t>
      </w:r>
      <w:r>
        <w:rPr>
          <w:rFonts w:ascii="宋体" w:eastAsia="宋体" w:hAnsi="宋体" w:cs="宋体"/>
        </w:rPr>
        <w:br/>
      </w:r>
      <w:r>
        <w:rPr>
          <w:rFonts w:ascii="宋体" w:eastAsia="宋体" w:hAnsi="宋体" w:cs="宋体"/>
        </w:rPr>
        <w:t>这个公司的承包咱们地种红薯多少年？</w:t>
      </w:r>
    </w:p>
    <w:p w14:paraId="562C7541" w14:textId="77777777" w:rsidR="00EA1424" w:rsidRDefault="00E624DC">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4 19:10</w:t>
      </w:r>
      <w:r>
        <w:rPr>
          <w:rFonts w:ascii="宋体" w:eastAsia="宋体" w:hAnsi="宋体" w:cs="宋体"/>
        </w:rPr>
        <w:br/>
      </w:r>
      <w:r>
        <w:rPr>
          <w:rFonts w:ascii="宋体" w:eastAsia="宋体" w:hAnsi="宋体" w:cs="宋体"/>
        </w:rPr>
        <w:t>有了，出生了红叶七八年</w:t>
      </w:r>
      <w:r>
        <w:rPr>
          <w:rFonts w:ascii="宋体" w:eastAsia="宋体" w:hAnsi="宋体" w:cs="宋体"/>
        </w:rPr>
        <w:t>2000</w:t>
      </w:r>
      <w:r>
        <w:rPr>
          <w:rFonts w:ascii="宋体" w:eastAsia="宋体" w:hAnsi="宋体" w:cs="宋体"/>
        </w:rPr>
        <w:t>年，</w:t>
      </w:r>
    </w:p>
    <w:p w14:paraId="029B16CF"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2 19:16</w:t>
      </w:r>
      <w:r>
        <w:rPr>
          <w:rFonts w:ascii="宋体" w:eastAsia="宋体" w:hAnsi="宋体" w:cs="宋体"/>
        </w:rPr>
        <w:br/>
        <w:t>2000</w:t>
      </w:r>
      <w:r>
        <w:rPr>
          <w:rFonts w:ascii="宋体" w:eastAsia="宋体" w:hAnsi="宋体" w:cs="宋体"/>
        </w:rPr>
        <w:t>年。</w:t>
      </w:r>
    </w:p>
    <w:p w14:paraId="12C6AEA9"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19:17</w:t>
      </w:r>
      <w:r>
        <w:rPr>
          <w:rFonts w:ascii="宋体" w:eastAsia="宋体" w:hAnsi="宋体" w:cs="宋体"/>
        </w:rPr>
        <w:br/>
        <w:t>2000</w:t>
      </w:r>
      <w:r>
        <w:rPr>
          <w:rFonts w:ascii="宋体" w:eastAsia="宋体" w:hAnsi="宋体" w:cs="宋体"/>
        </w:rPr>
        <w:t>年。</w:t>
      </w:r>
    </w:p>
    <w:p w14:paraId="6B274A5B"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2 19:18</w:t>
      </w:r>
      <w:r>
        <w:rPr>
          <w:rFonts w:ascii="宋体" w:eastAsia="宋体" w:hAnsi="宋体" w:cs="宋体"/>
        </w:rPr>
        <w:br/>
        <w:t>2000</w:t>
      </w:r>
      <w:r>
        <w:rPr>
          <w:rFonts w:ascii="宋体" w:eastAsia="宋体" w:hAnsi="宋体" w:cs="宋体"/>
        </w:rPr>
        <w:t>年过来的，还是可</w:t>
      </w:r>
      <w:r>
        <w:rPr>
          <w:rFonts w:ascii="宋体" w:eastAsia="宋体" w:hAnsi="宋体" w:cs="宋体"/>
        </w:rPr>
        <w:t>能。</w:t>
      </w:r>
    </w:p>
    <w:p w14:paraId="5D5C8868"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19:20</w:t>
      </w:r>
      <w:r>
        <w:rPr>
          <w:rFonts w:ascii="宋体" w:eastAsia="宋体" w:hAnsi="宋体" w:cs="宋体"/>
        </w:rPr>
        <w:br/>
        <w:t>2000</w:t>
      </w:r>
      <w:r>
        <w:rPr>
          <w:rFonts w:ascii="宋体" w:eastAsia="宋体" w:hAnsi="宋体" w:cs="宋体"/>
        </w:rPr>
        <w:t>年没加</w:t>
      </w:r>
      <w:r>
        <w:rPr>
          <w:rFonts w:ascii="宋体" w:eastAsia="宋体" w:hAnsi="宋体" w:cs="宋体"/>
        </w:rPr>
        <w:t>2000</w:t>
      </w:r>
      <w:r>
        <w:rPr>
          <w:rFonts w:ascii="宋体" w:eastAsia="宋体" w:hAnsi="宋体" w:cs="宋体"/>
        </w:rPr>
        <w:t>年，你加</w:t>
      </w:r>
      <w:r>
        <w:rPr>
          <w:rFonts w:ascii="宋体" w:eastAsia="宋体" w:hAnsi="宋体" w:cs="宋体"/>
        </w:rPr>
        <w:t>2000</w:t>
      </w:r>
      <w:r>
        <w:rPr>
          <w:rFonts w:ascii="宋体" w:eastAsia="宋体" w:hAnsi="宋体" w:cs="宋体"/>
        </w:rPr>
        <w:t>年，</w:t>
      </w:r>
    </w:p>
    <w:p w14:paraId="41E9E7A8"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2 19:24</w:t>
      </w:r>
      <w:r>
        <w:rPr>
          <w:rFonts w:ascii="宋体" w:eastAsia="宋体" w:hAnsi="宋体" w:cs="宋体"/>
        </w:rPr>
        <w:br/>
      </w:r>
      <w:r>
        <w:rPr>
          <w:rFonts w:ascii="宋体" w:eastAsia="宋体" w:hAnsi="宋体" w:cs="宋体"/>
        </w:rPr>
        <w:t>你这样。</w:t>
      </w:r>
    </w:p>
    <w:p w14:paraId="4568E4C2"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19:26</w:t>
      </w:r>
      <w:r>
        <w:rPr>
          <w:rFonts w:ascii="宋体" w:eastAsia="宋体" w:hAnsi="宋体" w:cs="宋体"/>
        </w:rPr>
        <w:br/>
      </w:r>
      <w:r>
        <w:rPr>
          <w:rFonts w:ascii="宋体" w:eastAsia="宋体" w:hAnsi="宋体" w:cs="宋体"/>
        </w:rPr>
        <w:t>有个。</w:t>
      </w:r>
    </w:p>
    <w:p w14:paraId="641CC050"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2 19:27</w:t>
      </w:r>
      <w:r>
        <w:rPr>
          <w:rFonts w:ascii="宋体" w:eastAsia="宋体" w:hAnsi="宋体" w:cs="宋体"/>
        </w:rPr>
        <w:br/>
      </w:r>
      <w:r>
        <w:rPr>
          <w:rFonts w:ascii="宋体" w:eastAsia="宋体" w:hAnsi="宋体" w:cs="宋体"/>
        </w:rPr>
        <w:t>有</w:t>
      </w:r>
      <w:r>
        <w:rPr>
          <w:rFonts w:ascii="宋体" w:eastAsia="宋体" w:hAnsi="宋体" w:cs="宋体"/>
        </w:rPr>
        <w:t>10</w:t>
      </w:r>
      <w:r>
        <w:rPr>
          <w:rFonts w:ascii="宋体" w:eastAsia="宋体" w:hAnsi="宋体" w:cs="宋体"/>
        </w:rPr>
        <w:t>来年了，</w:t>
      </w:r>
    </w:p>
    <w:p w14:paraId="3E0AB519"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19:29</w:t>
      </w:r>
      <w:r>
        <w:rPr>
          <w:rFonts w:ascii="宋体" w:eastAsia="宋体" w:hAnsi="宋体" w:cs="宋体"/>
        </w:rPr>
        <w:br/>
      </w:r>
      <w:r>
        <w:rPr>
          <w:rFonts w:ascii="宋体" w:eastAsia="宋体" w:hAnsi="宋体" w:cs="宋体"/>
        </w:rPr>
        <w:t>我们家有个</w:t>
      </w:r>
      <w:proofErr w:type="gramStart"/>
      <w:r>
        <w:rPr>
          <w:rFonts w:ascii="宋体" w:eastAsia="宋体" w:hAnsi="宋体" w:cs="宋体"/>
        </w:rPr>
        <w:t>8</w:t>
      </w:r>
      <w:r>
        <w:rPr>
          <w:rFonts w:ascii="宋体" w:eastAsia="宋体" w:hAnsi="宋体" w:cs="宋体"/>
        </w:rPr>
        <w:t>年</w:t>
      </w:r>
      <w:r>
        <w:rPr>
          <w:rFonts w:ascii="宋体" w:eastAsia="宋体" w:hAnsi="宋体" w:cs="宋体"/>
        </w:rPr>
        <w:t>8</w:t>
      </w:r>
      <w:r>
        <w:rPr>
          <w:rFonts w:ascii="宋体" w:eastAsia="宋体" w:hAnsi="宋体" w:cs="宋体"/>
        </w:rPr>
        <w:t>年</w:t>
      </w:r>
      <w:proofErr w:type="gramEnd"/>
      <w:r>
        <w:rPr>
          <w:rFonts w:ascii="宋体" w:eastAsia="宋体" w:hAnsi="宋体" w:cs="宋体"/>
        </w:rPr>
        <w:t>七八年了，有个</w:t>
      </w:r>
      <w:r>
        <w:rPr>
          <w:rFonts w:ascii="宋体" w:eastAsia="宋体" w:hAnsi="宋体" w:cs="宋体"/>
        </w:rPr>
        <w:t>8</w:t>
      </w:r>
      <w:r>
        <w:rPr>
          <w:rFonts w:ascii="宋体" w:eastAsia="宋体" w:hAnsi="宋体" w:cs="宋体"/>
        </w:rPr>
        <w:t>年。</w:t>
      </w:r>
    </w:p>
    <w:p w14:paraId="3BD25979"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19:32</w:t>
      </w:r>
      <w:r>
        <w:rPr>
          <w:rFonts w:ascii="宋体" w:eastAsia="宋体" w:hAnsi="宋体" w:cs="宋体"/>
        </w:rPr>
        <w:br/>
      </w:r>
      <w:r>
        <w:rPr>
          <w:rFonts w:ascii="宋体" w:eastAsia="宋体" w:hAnsi="宋体" w:cs="宋体"/>
        </w:rPr>
        <w:t>了。这个公司大概雇了咱们多少人，就是承包了更多的。</w:t>
      </w:r>
      <w:proofErr w:type="gramStart"/>
      <w:r>
        <w:rPr>
          <w:rFonts w:ascii="宋体" w:eastAsia="宋体" w:hAnsi="宋体" w:cs="宋体"/>
        </w:rPr>
        <w:t>100010001000</w:t>
      </w:r>
      <w:r>
        <w:rPr>
          <w:rFonts w:ascii="宋体" w:eastAsia="宋体" w:hAnsi="宋体" w:cs="宋体"/>
        </w:rPr>
        <w:t>多亩</w:t>
      </w:r>
      <w:proofErr w:type="gramEnd"/>
      <w:r>
        <w:rPr>
          <w:rFonts w:ascii="宋体" w:eastAsia="宋体" w:hAnsi="宋体" w:cs="宋体"/>
        </w:rPr>
        <w:t>地，对</w:t>
      </w:r>
      <w:r>
        <w:rPr>
          <w:rFonts w:ascii="宋体" w:eastAsia="宋体" w:hAnsi="宋体" w:cs="宋体"/>
        </w:rPr>
        <w:t>1000</w:t>
      </w:r>
      <w:r>
        <w:rPr>
          <w:rFonts w:ascii="宋体" w:eastAsia="宋体" w:hAnsi="宋体" w:cs="宋体"/>
        </w:rPr>
        <w:t>多亩地承包的地是一部分农户的地是吧？</w:t>
      </w:r>
    </w:p>
    <w:p w14:paraId="0FBF452F"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19:45</w:t>
      </w:r>
      <w:r>
        <w:rPr>
          <w:rFonts w:ascii="宋体" w:eastAsia="宋体" w:hAnsi="宋体" w:cs="宋体"/>
        </w:rPr>
        <w:br/>
      </w:r>
      <w:r>
        <w:rPr>
          <w:rFonts w:ascii="宋体" w:eastAsia="宋体" w:hAnsi="宋体" w:cs="宋体"/>
        </w:rPr>
        <w:t>对，</w:t>
      </w:r>
      <w:proofErr w:type="gramStart"/>
      <w:r>
        <w:rPr>
          <w:rFonts w:ascii="宋体" w:eastAsia="宋体" w:hAnsi="宋体" w:cs="宋体"/>
        </w:rPr>
        <w:t>都是都是</w:t>
      </w:r>
      <w:proofErr w:type="gramEnd"/>
      <w:r>
        <w:rPr>
          <w:rFonts w:ascii="宋体" w:eastAsia="宋体" w:hAnsi="宋体" w:cs="宋体"/>
        </w:rPr>
        <w:t>一对一部分农户的地。他那都是弄了</w:t>
      </w:r>
      <w:proofErr w:type="gramStart"/>
      <w:r>
        <w:rPr>
          <w:rFonts w:ascii="宋体" w:eastAsia="宋体" w:hAnsi="宋体" w:cs="宋体"/>
        </w:rPr>
        <w:t>咱属于</w:t>
      </w:r>
      <w:proofErr w:type="gramEnd"/>
      <w:r>
        <w:rPr>
          <w:rFonts w:ascii="宋体" w:eastAsia="宋体" w:hAnsi="宋体" w:cs="宋体"/>
        </w:rPr>
        <w:t>统一，人家是机械，你现在正在处跑这本书里，现在秘书那种案件一米，水管一米。</w:t>
      </w:r>
    </w:p>
    <w:p w14:paraId="37CDE7D4"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20:05</w:t>
      </w:r>
      <w:r>
        <w:rPr>
          <w:rFonts w:ascii="宋体" w:eastAsia="宋体" w:hAnsi="宋体" w:cs="宋体"/>
        </w:rPr>
        <w:br/>
      </w:r>
      <w:r>
        <w:rPr>
          <w:rFonts w:ascii="宋体" w:eastAsia="宋体" w:hAnsi="宋体" w:cs="宋体"/>
        </w:rPr>
        <w:t>行，我目前没什么问题，</w:t>
      </w:r>
    </w:p>
    <w:p w14:paraId="71437BFD"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2 20:08</w:t>
      </w:r>
      <w:r>
        <w:rPr>
          <w:rFonts w:ascii="宋体" w:eastAsia="宋体" w:hAnsi="宋体" w:cs="宋体"/>
        </w:rPr>
        <w:br/>
      </w:r>
      <w:r>
        <w:rPr>
          <w:rFonts w:ascii="宋体" w:eastAsia="宋体" w:hAnsi="宋体" w:cs="宋体"/>
        </w:rPr>
        <w:t>刚刚看这个记录可能是曾经发过大水，然后现在的话像苹果园区还会害怕这些洪涝的灾害。</w:t>
      </w:r>
    </w:p>
    <w:p w14:paraId="44F8A028"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20:20</w:t>
      </w:r>
      <w:r>
        <w:rPr>
          <w:rFonts w:ascii="宋体" w:eastAsia="宋体" w:hAnsi="宋体" w:cs="宋体"/>
        </w:rPr>
        <w:br/>
      </w:r>
      <w:r>
        <w:rPr>
          <w:rFonts w:ascii="宋体" w:eastAsia="宋体" w:hAnsi="宋体" w:cs="宋体"/>
        </w:rPr>
        <w:t>您发过看纪录片，咱这个村不是发过大水吗？原来？</w:t>
      </w:r>
    </w:p>
    <w:p w14:paraId="1124F321" w14:textId="77777777" w:rsidR="00EA1424" w:rsidRDefault="00E624DC">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4 20:26</w:t>
      </w:r>
      <w:r>
        <w:rPr>
          <w:rFonts w:ascii="宋体" w:eastAsia="宋体" w:hAnsi="宋体" w:cs="宋体"/>
        </w:rPr>
        <w:br/>
      </w:r>
      <w:r>
        <w:rPr>
          <w:rFonts w:ascii="宋体" w:eastAsia="宋体" w:hAnsi="宋体" w:cs="宋体"/>
        </w:rPr>
        <w:t>有过发过大水，</w:t>
      </w:r>
    </w:p>
    <w:p w14:paraId="518FEF3C"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20:27</w:t>
      </w:r>
      <w:r>
        <w:rPr>
          <w:rFonts w:ascii="宋体" w:eastAsia="宋体" w:hAnsi="宋体" w:cs="宋体"/>
        </w:rPr>
        <w:br/>
      </w:r>
      <w:r>
        <w:rPr>
          <w:rFonts w:ascii="宋体" w:eastAsia="宋体" w:hAnsi="宋体" w:cs="宋体"/>
        </w:rPr>
        <w:t>咱们现在是怎么去抗旱或者防涝的这种？</w:t>
      </w:r>
    </w:p>
    <w:p w14:paraId="19D9BE1F"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20:31</w:t>
      </w:r>
      <w:r>
        <w:rPr>
          <w:rFonts w:ascii="宋体" w:eastAsia="宋体" w:hAnsi="宋体" w:cs="宋体"/>
        </w:rPr>
        <w:br/>
      </w:r>
      <w:r>
        <w:rPr>
          <w:rFonts w:ascii="宋体" w:eastAsia="宋体" w:hAnsi="宋体" w:cs="宋体"/>
        </w:rPr>
        <w:t>这个措施是我们的苹果树，</w:t>
      </w:r>
    </w:p>
    <w:p w14:paraId="515F5F43"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2 20:33</w:t>
      </w:r>
      <w:r>
        <w:rPr>
          <w:rFonts w:ascii="宋体" w:eastAsia="宋体" w:hAnsi="宋体" w:cs="宋体"/>
        </w:rPr>
        <w:br/>
      </w:r>
      <w:r>
        <w:rPr>
          <w:rFonts w:ascii="宋体" w:eastAsia="宋体" w:hAnsi="宋体" w:cs="宋体"/>
        </w:rPr>
        <w:t>不是还有一个血红渠也写进去，有些红军有虎，你想好了就好了。发信息上来不是，</w:t>
      </w:r>
    </w:p>
    <w:p w14:paraId="52D6696D"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20:42</w:t>
      </w:r>
      <w:r>
        <w:rPr>
          <w:rFonts w:ascii="宋体" w:eastAsia="宋体" w:hAnsi="宋体" w:cs="宋体"/>
        </w:rPr>
        <w:br/>
      </w:r>
      <w:r>
        <w:rPr>
          <w:rFonts w:ascii="宋体" w:eastAsia="宋体" w:hAnsi="宋体" w:cs="宋体"/>
        </w:rPr>
        <w:t>我们这属于苹果基地，没有</w:t>
      </w:r>
      <w:proofErr w:type="gramStart"/>
      <w:r>
        <w:rPr>
          <w:rFonts w:ascii="宋体" w:eastAsia="宋体" w:hAnsi="宋体" w:cs="宋体"/>
        </w:rPr>
        <w:t>籽</w:t>
      </w:r>
      <w:proofErr w:type="gramEnd"/>
      <w:r>
        <w:rPr>
          <w:rFonts w:ascii="宋体" w:eastAsia="宋体" w:hAnsi="宋体" w:cs="宋体"/>
        </w:rPr>
        <w:t>就是河里的红薯。</w:t>
      </w:r>
    </w:p>
    <w:p w14:paraId="06975D82"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现在我们当了大把了，来了来水坝现在</w:t>
      </w:r>
      <w:proofErr w:type="gramStart"/>
      <w:r>
        <w:rPr>
          <w:rFonts w:ascii="宋体" w:eastAsia="宋体" w:hAnsi="宋体" w:cs="宋体"/>
        </w:rPr>
        <w:t>水过不来</w:t>
      </w:r>
      <w:proofErr w:type="gramEnd"/>
      <w:r>
        <w:rPr>
          <w:rFonts w:ascii="宋体" w:eastAsia="宋体" w:hAnsi="宋体" w:cs="宋体"/>
        </w:rPr>
        <w:t>了，以前没有来水坝想往这合点地，</w:t>
      </w:r>
      <w:proofErr w:type="gramStart"/>
      <w:r>
        <w:rPr>
          <w:rFonts w:ascii="宋体" w:eastAsia="宋体" w:hAnsi="宋体" w:cs="宋体"/>
        </w:rPr>
        <w:t>一</w:t>
      </w:r>
      <w:proofErr w:type="gramEnd"/>
      <w:r>
        <w:rPr>
          <w:rFonts w:ascii="宋体" w:eastAsia="宋体" w:hAnsi="宋体" w:cs="宋体"/>
        </w:rPr>
        <w:t>发大水，床</w:t>
      </w:r>
      <w:proofErr w:type="gramStart"/>
      <w:r>
        <w:rPr>
          <w:rFonts w:ascii="宋体" w:eastAsia="宋体" w:hAnsi="宋体" w:cs="宋体"/>
        </w:rPr>
        <w:t>在那压的</w:t>
      </w:r>
      <w:proofErr w:type="gramEnd"/>
      <w:r>
        <w:rPr>
          <w:rFonts w:ascii="宋体" w:eastAsia="宋体" w:hAnsi="宋体" w:cs="宋体"/>
        </w:rPr>
        <w:t>也就</w:t>
      </w:r>
      <w:proofErr w:type="gramStart"/>
      <w:r>
        <w:rPr>
          <w:rFonts w:ascii="宋体" w:eastAsia="宋体" w:hAnsi="宋体" w:cs="宋体"/>
        </w:rPr>
        <w:t>冲十几多</w:t>
      </w:r>
      <w:proofErr w:type="gramEnd"/>
      <w:r>
        <w:rPr>
          <w:rFonts w:ascii="宋体" w:eastAsia="宋体" w:hAnsi="宋体" w:cs="宋体"/>
        </w:rPr>
        <w:t>亩，哗哗的都流，在那个时候也开了西安的</w:t>
      </w:r>
      <w:r>
        <w:rPr>
          <w:rFonts w:ascii="宋体" w:eastAsia="宋体" w:hAnsi="宋体" w:cs="宋体"/>
        </w:rPr>
        <w:t>9</w:t>
      </w:r>
      <w:r>
        <w:rPr>
          <w:rFonts w:ascii="宋体" w:eastAsia="宋体" w:hAnsi="宋体" w:cs="宋体"/>
        </w:rPr>
        <w:t>队，支援队也来也没有办法，你都说拉石头朝上扔，根本不起作用，那水大哗哗的得有冲突，</w:t>
      </w:r>
    </w:p>
    <w:p w14:paraId="77EAEEB5"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21:20</w:t>
      </w:r>
      <w:r>
        <w:rPr>
          <w:rFonts w:ascii="宋体" w:eastAsia="宋体" w:hAnsi="宋体" w:cs="宋体"/>
        </w:rPr>
        <w:br/>
      </w:r>
      <w:r>
        <w:rPr>
          <w:rFonts w:ascii="宋体" w:eastAsia="宋体" w:hAnsi="宋体" w:cs="宋体"/>
        </w:rPr>
        <w:t>就是拦水坝，还有排水渠。</w:t>
      </w:r>
    </w:p>
    <w:p w14:paraId="0AD49596"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21:22</w:t>
      </w:r>
      <w:r>
        <w:rPr>
          <w:rFonts w:ascii="宋体" w:eastAsia="宋体" w:hAnsi="宋体" w:cs="宋体"/>
        </w:rPr>
        <w:br/>
      </w:r>
      <w:r>
        <w:rPr>
          <w:rFonts w:ascii="宋体" w:eastAsia="宋体" w:hAnsi="宋体" w:cs="宋体"/>
        </w:rPr>
        <w:t>八字头的天堂来去了，看那么聊去了，继续保住了。</w:t>
      </w:r>
    </w:p>
    <w:p w14:paraId="187B4A7A"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21:3</w:t>
      </w:r>
      <w:r>
        <w:rPr>
          <w:rFonts w:ascii="宋体" w:eastAsia="宋体" w:hAnsi="宋体" w:cs="宋体"/>
        </w:rPr>
        <w:t>1</w:t>
      </w:r>
      <w:r>
        <w:rPr>
          <w:rFonts w:ascii="宋体" w:eastAsia="宋体" w:hAnsi="宋体" w:cs="宋体"/>
        </w:rPr>
        <w:br/>
      </w:r>
      <w:r>
        <w:rPr>
          <w:rFonts w:ascii="宋体" w:eastAsia="宋体" w:hAnsi="宋体" w:cs="宋体"/>
        </w:rPr>
        <w:t>这个水坝是咱们村民自发的，他。</w:t>
      </w:r>
    </w:p>
    <w:p w14:paraId="4CE4D986"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21:34</w:t>
      </w:r>
      <w:r>
        <w:rPr>
          <w:rFonts w:ascii="宋体" w:eastAsia="宋体" w:hAnsi="宋体" w:cs="宋体"/>
        </w:rPr>
        <w:br/>
      </w:r>
      <w:r>
        <w:rPr>
          <w:rFonts w:ascii="宋体" w:eastAsia="宋体" w:hAnsi="宋体" w:cs="宋体"/>
        </w:rPr>
        <w:t>不是生给你。</w:t>
      </w:r>
    </w:p>
    <w:p w14:paraId="0279D428"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2 21:35</w:t>
      </w:r>
      <w:r>
        <w:rPr>
          <w:rFonts w:ascii="宋体" w:eastAsia="宋体" w:hAnsi="宋体" w:cs="宋体"/>
        </w:rPr>
        <w:br/>
      </w:r>
      <w:r>
        <w:rPr>
          <w:rFonts w:ascii="宋体" w:eastAsia="宋体" w:hAnsi="宋体" w:cs="宋体"/>
        </w:rPr>
        <w:t>生生对。</w:t>
      </w:r>
    </w:p>
    <w:p w14:paraId="16CCBA48"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21:36</w:t>
      </w:r>
      <w:r>
        <w:rPr>
          <w:rFonts w:ascii="宋体" w:eastAsia="宋体" w:hAnsi="宋体" w:cs="宋体"/>
        </w:rPr>
        <w:br/>
      </w:r>
      <w:r>
        <w:rPr>
          <w:rFonts w:ascii="宋体" w:eastAsia="宋体" w:hAnsi="宋体" w:cs="宋体"/>
        </w:rPr>
        <w:t>生水，</w:t>
      </w:r>
    </w:p>
    <w:p w14:paraId="47131507"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21:40</w:t>
      </w:r>
      <w:r>
        <w:rPr>
          <w:rFonts w:ascii="宋体" w:eastAsia="宋体" w:hAnsi="宋体" w:cs="宋体"/>
        </w:rPr>
        <w:br/>
      </w:r>
      <w:r>
        <w:rPr>
          <w:rFonts w:ascii="宋体" w:eastAsia="宋体" w:hAnsi="宋体" w:cs="宋体"/>
        </w:rPr>
        <w:t>水坝公司建了多少，大概建在什么位置？</w:t>
      </w:r>
    </w:p>
    <w:p w14:paraId="421A9937" w14:textId="77777777" w:rsidR="00EA1424" w:rsidRDefault="00E624DC">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4 21:44</w:t>
      </w:r>
      <w:r>
        <w:rPr>
          <w:rFonts w:ascii="宋体" w:eastAsia="宋体" w:hAnsi="宋体" w:cs="宋体"/>
        </w:rPr>
        <w:br/>
      </w:r>
      <w:r>
        <w:rPr>
          <w:rFonts w:ascii="宋体" w:eastAsia="宋体" w:hAnsi="宋体" w:cs="宋体"/>
        </w:rPr>
        <w:t>就在我们这河边。</w:t>
      </w:r>
    </w:p>
    <w:p w14:paraId="1174AD7F"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2 21:46</w:t>
      </w:r>
      <w:r>
        <w:rPr>
          <w:rFonts w:ascii="宋体" w:eastAsia="宋体" w:hAnsi="宋体" w:cs="宋体"/>
        </w:rPr>
        <w:br/>
      </w:r>
      <w:proofErr w:type="gramStart"/>
      <w:r>
        <w:rPr>
          <w:rFonts w:ascii="宋体" w:eastAsia="宋体" w:hAnsi="宋体" w:cs="宋体"/>
        </w:rPr>
        <w:t>一</w:t>
      </w:r>
      <w:proofErr w:type="gramEnd"/>
      <w:r>
        <w:rPr>
          <w:rFonts w:ascii="宋体" w:eastAsia="宋体" w:hAnsi="宋体" w:cs="宋体"/>
        </w:rPr>
        <w:t>直通下来，</w:t>
      </w:r>
    </w:p>
    <w:p w14:paraId="4430A4CC"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21:48</w:t>
      </w:r>
      <w:r>
        <w:rPr>
          <w:rFonts w:ascii="宋体" w:eastAsia="宋体" w:hAnsi="宋体" w:cs="宋体"/>
        </w:rPr>
        <w:br/>
      </w:r>
      <w:proofErr w:type="gramStart"/>
      <w:r>
        <w:rPr>
          <w:rFonts w:ascii="宋体" w:eastAsia="宋体" w:hAnsi="宋体" w:cs="宋体"/>
        </w:rPr>
        <w:t>河边一一</w:t>
      </w:r>
      <w:proofErr w:type="gramEnd"/>
      <w:r>
        <w:rPr>
          <w:rFonts w:ascii="宋体" w:eastAsia="宋体" w:hAnsi="宋体" w:cs="宋体"/>
        </w:rPr>
        <w:t>直通都通不下来，</w:t>
      </w:r>
    </w:p>
    <w:p w14:paraId="192F00C6"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2 21:50</w:t>
      </w:r>
      <w:r>
        <w:rPr>
          <w:rFonts w:ascii="宋体" w:eastAsia="宋体" w:hAnsi="宋体" w:cs="宋体"/>
        </w:rPr>
        <w:br/>
      </w:r>
      <w:r>
        <w:rPr>
          <w:rFonts w:ascii="宋体" w:eastAsia="宋体" w:hAnsi="宋体" w:cs="宋体"/>
        </w:rPr>
        <w:t>有说明他水坝有蓄水的功能。</w:t>
      </w:r>
    </w:p>
    <w:p w14:paraId="3B3D7D87"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21:54</w:t>
      </w:r>
      <w:r>
        <w:rPr>
          <w:rFonts w:ascii="宋体" w:eastAsia="宋体" w:hAnsi="宋体" w:cs="宋体"/>
        </w:rPr>
        <w:br/>
      </w:r>
      <w:r>
        <w:rPr>
          <w:rFonts w:ascii="宋体" w:eastAsia="宋体" w:hAnsi="宋体" w:cs="宋体"/>
        </w:rPr>
        <w:t>溪水。</w:t>
      </w:r>
    </w:p>
    <w:p w14:paraId="41057677"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2 21:55</w:t>
      </w:r>
      <w:r>
        <w:rPr>
          <w:rFonts w:ascii="宋体" w:eastAsia="宋体" w:hAnsi="宋体" w:cs="宋体"/>
        </w:rPr>
        <w:br/>
      </w:r>
      <w:r>
        <w:rPr>
          <w:rFonts w:ascii="宋体" w:eastAsia="宋体" w:hAnsi="宋体" w:cs="宋体"/>
        </w:rPr>
        <w:t>也就是把水存起来，然后如果有干旱的话，然后再引出来用，没有。</w:t>
      </w:r>
    </w:p>
    <w:p w14:paraId="099E8595"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22:00</w:t>
      </w:r>
      <w:r>
        <w:rPr>
          <w:rFonts w:ascii="宋体" w:eastAsia="宋体" w:hAnsi="宋体" w:cs="宋体"/>
        </w:rPr>
        <w:br/>
      </w:r>
      <w:r>
        <w:rPr>
          <w:rFonts w:ascii="宋体" w:eastAsia="宋体" w:hAnsi="宋体" w:cs="宋体"/>
        </w:rPr>
        <w:t>他水库，那不叫在河里弄暖水春水，然后怕你泄洪的时候不方便，不叫来水，不叫。</w:t>
      </w:r>
    </w:p>
    <w:p w14:paraId="21774A25"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22:10</w:t>
      </w:r>
      <w:r>
        <w:rPr>
          <w:rFonts w:ascii="宋体" w:eastAsia="宋体" w:hAnsi="宋体" w:cs="宋体"/>
        </w:rPr>
        <w:br/>
      </w:r>
      <w:r>
        <w:rPr>
          <w:rFonts w:ascii="宋体" w:eastAsia="宋体" w:hAnsi="宋体" w:cs="宋体"/>
        </w:rPr>
        <w:t>你就是说去不了，</w:t>
      </w:r>
    </w:p>
    <w:p w14:paraId="78643CF0"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22:12</w:t>
      </w:r>
      <w:r>
        <w:rPr>
          <w:rFonts w:ascii="宋体" w:eastAsia="宋体" w:hAnsi="宋体" w:cs="宋体"/>
        </w:rPr>
        <w:br/>
      </w:r>
      <w:r>
        <w:rPr>
          <w:rFonts w:ascii="宋体" w:eastAsia="宋体" w:hAnsi="宋体" w:cs="宋体"/>
        </w:rPr>
        <w:t>那时候我也想我说弄一个来水坝，从俺们村一弄来水坝，在外头叫什么弄这胶水是这水清比较冷，</w:t>
      </w:r>
      <w:proofErr w:type="gramStart"/>
      <w:r>
        <w:rPr>
          <w:rFonts w:ascii="宋体" w:eastAsia="宋体" w:hAnsi="宋体" w:cs="宋体"/>
        </w:rPr>
        <w:t>说防止咱</w:t>
      </w:r>
      <w:proofErr w:type="gramEnd"/>
      <w:r>
        <w:rPr>
          <w:rFonts w:ascii="宋体" w:eastAsia="宋体" w:hAnsi="宋体" w:cs="宋体"/>
        </w:rPr>
        <w:t>说泄洪，影响泄洪，一一大水一一下雨一下大了，</w:t>
      </w:r>
      <w:proofErr w:type="gramStart"/>
      <w:r>
        <w:rPr>
          <w:rFonts w:ascii="宋体" w:eastAsia="宋体" w:hAnsi="宋体" w:cs="宋体"/>
        </w:rPr>
        <w:t>一</w:t>
      </w:r>
      <w:proofErr w:type="gramEnd"/>
      <w:r>
        <w:rPr>
          <w:rFonts w:ascii="宋体" w:eastAsia="宋体" w:hAnsi="宋体" w:cs="宋体"/>
        </w:rPr>
        <w:t>泄洪，这有来水坝泄洪不方便了，不然部长。</w:t>
      </w:r>
    </w:p>
    <w:p w14:paraId="3882B8AD"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2 22:37</w:t>
      </w:r>
      <w:r>
        <w:rPr>
          <w:rFonts w:ascii="宋体" w:eastAsia="宋体" w:hAnsi="宋体" w:cs="宋体"/>
        </w:rPr>
        <w:br/>
      </w:r>
      <w:r>
        <w:rPr>
          <w:rFonts w:ascii="宋体" w:eastAsia="宋体" w:hAnsi="宋体" w:cs="宋体"/>
        </w:rPr>
        <w:t>其实我没有问题，对吧？</w:t>
      </w:r>
    </w:p>
    <w:p w14:paraId="09F3977F"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22:38</w:t>
      </w:r>
      <w:r>
        <w:rPr>
          <w:rFonts w:ascii="宋体" w:eastAsia="宋体" w:hAnsi="宋体" w:cs="宋体"/>
        </w:rPr>
        <w:br/>
      </w:r>
      <w:r>
        <w:rPr>
          <w:rFonts w:ascii="宋体" w:eastAsia="宋体" w:hAnsi="宋体" w:cs="宋体"/>
        </w:rPr>
        <w:t>我们访谈就到此结束了，请您帮我们留个言。还有签下名，您想说什么？给一点鼓励的话打鸡血都行。</w:t>
      </w:r>
    </w:p>
    <w:p w14:paraId="6107A406"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22:55</w:t>
      </w:r>
      <w:r>
        <w:rPr>
          <w:rFonts w:ascii="宋体" w:eastAsia="宋体" w:hAnsi="宋体" w:cs="宋体"/>
        </w:rPr>
        <w:br/>
      </w:r>
      <w:r>
        <w:rPr>
          <w:rFonts w:ascii="宋体" w:eastAsia="宋体" w:hAnsi="宋体" w:cs="宋体"/>
        </w:rPr>
        <w:t>我的手不对，能不能变个毛病，谢谢你。写我名字也管。</w:t>
      </w:r>
    </w:p>
    <w:p w14:paraId="7D2C5F8E"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23:02</w:t>
      </w:r>
      <w:r>
        <w:rPr>
          <w:rFonts w:ascii="宋体" w:eastAsia="宋体" w:hAnsi="宋体" w:cs="宋体"/>
        </w:rPr>
        <w:br/>
      </w:r>
      <w:r>
        <w:rPr>
          <w:rFonts w:ascii="宋体" w:eastAsia="宋体" w:hAnsi="宋体" w:cs="宋体"/>
        </w:rPr>
        <w:t>写名字职务，然后再。</w:t>
      </w:r>
    </w:p>
    <w:p w14:paraId="2A5AC193" w14:textId="77777777" w:rsidR="00EA1424" w:rsidRDefault="00E624DC">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5 23:04</w:t>
      </w:r>
      <w:r>
        <w:rPr>
          <w:rFonts w:ascii="宋体" w:eastAsia="宋体" w:hAnsi="宋体" w:cs="宋体"/>
        </w:rPr>
        <w:br/>
      </w:r>
      <w:r>
        <w:rPr>
          <w:rFonts w:ascii="宋体" w:eastAsia="宋体" w:hAnsi="宋体" w:cs="宋体"/>
        </w:rPr>
        <w:t>你再写一句话，写一句应该。</w:t>
      </w:r>
    </w:p>
    <w:p w14:paraId="76C0E8F5" w14:textId="77777777" w:rsidR="00EA1424" w:rsidRDefault="00E624DC">
      <w:pPr>
        <w:spacing w:before="240" w:after="240"/>
        <w:rPr>
          <w:rFonts w:ascii="宋体" w:eastAsia="宋体" w:hAnsi="宋体" w:cs="宋体"/>
        </w:rPr>
      </w:pPr>
      <w:r>
        <w:rPr>
          <w:rFonts w:ascii="宋体" w:eastAsia="宋体" w:hAnsi="宋体" w:cs="宋体"/>
        </w:rPr>
        <w:t>说</w:t>
      </w:r>
      <w:r>
        <w:rPr>
          <w:rFonts w:ascii="宋体" w:eastAsia="宋体" w:hAnsi="宋体" w:cs="宋体"/>
        </w:rPr>
        <w:t>话人</w:t>
      </w:r>
      <w:r>
        <w:rPr>
          <w:rFonts w:ascii="宋体" w:eastAsia="宋体" w:hAnsi="宋体" w:cs="宋体"/>
        </w:rPr>
        <w:t>4 23:08</w:t>
      </w:r>
      <w:r>
        <w:rPr>
          <w:rFonts w:ascii="宋体" w:eastAsia="宋体" w:hAnsi="宋体" w:cs="宋体"/>
        </w:rPr>
        <w:br/>
      </w:r>
      <w:r>
        <w:rPr>
          <w:rFonts w:ascii="宋体" w:eastAsia="宋体" w:hAnsi="宋体" w:cs="宋体"/>
        </w:rPr>
        <w:t>得装还得装。</w:t>
      </w:r>
    </w:p>
    <w:p w14:paraId="61B606EC"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党委书记。</w:t>
      </w:r>
    </w:p>
    <w:p w14:paraId="1F3478C2"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23:16</w:t>
      </w:r>
      <w:r>
        <w:rPr>
          <w:rFonts w:ascii="宋体" w:eastAsia="宋体" w:hAnsi="宋体" w:cs="宋体"/>
        </w:rPr>
        <w:br/>
      </w:r>
      <w:r>
        <w:rPr>
          <w:rFonts w:ascii="宋体" w:eastAsia="宋体" w:hAnsi="宋体" w:cs="宋体"/>
        </w:rPr>
        <w:t>您写一句话写一下您工作的心得都行，</w:t>
      </w:r>
    </w:p>
    <w:p w14:paraId="3B0968F8"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23:22</w:t>
      </w:r>
      <w:r>
        <w:rPr>
          <w:rFonts w:ascii="宋体" w:eastAsia="宋体" w:hAnsi="宋体" w:cs="宋体"/>
        </w:rPr>
        <w:br/>
      </w:r>
      <w:r>
        <w:rPr>
          <w:rFonts w:ascii="宋体" w:eastAsia="宋体" w:hAnsi="宋体" w:cs="宋体"/>
        </w:rPr>
        <w:t>我老文盲要忙，</w:t>
      </w:r>
    </w:p>
    <w:p w14:paraId="730CB84C"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23:26</w:t>
      </w:r>
      <w:r>
        <w:rPr>
          <w:rFonts w:ascii="宋体" w:eastAsia="宋体" w:hAnsi="宋体" w:cs="宋体"/>
        </w:rPr>
        <w:br/>
      </w:r>
      <w:r>
        <w:rPr>
          <w:rFonts w:ascii="宋体" w:eastAsia="宋体" w:hAnsi="宋体" w:cs="宋体"/>
        </w:rPr>
        <w:t>没事，你想写。</w:t>
      </w:r>
    </w:p>
    <w:p w14:paraId="4A074361"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23:28</w:t>
      </w:r>
      <w:r>
        <w:rPr>
          <w:rFonts w:ascii="宋体" w:eastAsia="宋体" w:hAnsi="宋体" w:cs="宋体"/>
        </w:rPr>
        <w:br/>
      </w:r>
      <w:r>
        <w:rPr>
          <w:rFonts w:ascii="宋体" w:eastAsia="宋体" w:hAnsi="宋体" w:cs="宋体"/>
        </w:rPr>
        <w:t>党委书记就经过了，写什么你给我想一句也行。</w:t>
      </w:r>
    </w:p>
    <w:p w14:paraId="13B0BF2D"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23:35</w:t>
      </w:r>
      <w:r>
        <w:rPr>
          <w:rFonts w:ascii="宋体" w:eastAsia="宋体" w:hAnsi="宋体" w:cs="宋体"/>
        </w:rPr>
        <w:br/>
      </w:r>
      <w:r>
        <w:rPr>
          <w:rFonts w:ascii="宋体" w:eastAsia="宋体" w:hAnsi="宋体" w:cs="宋体"/>
        </w:rPr>
        <w:t>美术。</w:t>
      </w:r>
    </w:p>
    <w:p w14:paraId="7EA2DA24"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23:36</w:t>
      </w:r>
      <w:r>
        <w:rPr>
          <w:rFonts w:ascii="宋体" w:eastAsia="宋体" w:hAnsi="宋体" w:cs="宋体"/>
        </w:rPr>
        <w:br/>
      </w:r>
      <w:r>
        <w:rPr>
          <w:rFonts w:ascii="宋体" w:eastAsia="宋体" w:hAnsi="宋体" w:cs="宋体"/>
        </w:rPr>
        <w:t>节发生的，人家想说什么写什么就行，你。</w:t>
      </w:r>
    </w:p>
    <w:p w14:paraId="48978B24"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23:39</w:t>
      </w:r>
      <w:r>
        <w:rPr>
          <w:rFonts w:ascii="宋体" w:eastAsia="宋体" w:hAnsi="宋体" w:cs="宋体"/>
        </w:rPr>
        <w:br/>
      </w:r>
      <w:r>
        <w:rPr>
          <w:rFonts w:ascii="宋体" w:eastAsia="宋体" w:hAnsi="宋体" w:cs="宋体"/>
        </w:rPr>
        <w:t>俺们你要叫你们这样陪着我，跟</w:t>
      </w:r>
      <w:proofErr w:type="gramStart"/>
      <w:r>
        <w:rPr>
          <w:rFonts w:ascii="宋体" w:eastAsia="宋体" w:hAnsi="宋体" w:cs="宋体"/>
        </w:rPr>
        <w:t>你们聊还能</w:t>
      </w:r>
      <w:proofErr w:type="gramEnd"/>
      <w:r>
        <w:rPr>
          <w:rFonts w:ascii="宋体" w:eastAsia="宋体" w:hAnsi="宋体" w:cs="宋体"/>
        </w:rPr>
        <w:t>聊，</w:t>
      </w:r>
    </w:p>
    <w:p w14:paraId="78C1CBDA"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23:44</w:t>
      </w:r>
      <w:r>
        <w:rPr>
          <w:rFonts w:ascii="宋体" w:eastAsia="宋体" w:hAnsi="宋体" w:cs="宋体"/>
        </w:rPr>
        <w:br/>
      </w:r>
      <w:r>
        <w:rPr>
          <w:rFonts w:ascii="宋体" w:eastAsia="宋体" w:hAnsi="宋体" w:cs="宋体"/>
        </w:rPr>
        <w:t>你也是做你可以翻看前面那些字为村民服务。</w:t>
      </w:r>
    </w:p>
    <w:p w14:paraId="3DB659FD"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2 23:48</w:t>
      </w:r>
      <w:r>
        <w:rPr>
          <w:rFonts w:ascii="宋体" w:eastAsia="宋体" w:hAnsi="宋体" w:cs="宋体"/>
        </w:rPr>
        <w:br/>
      </w:r>
      <w:r>
        <w:rPr>
          <w:rFonts w:ascii="宋体" w:eastAsia="宋体" w:hAnsi="宋体" w:cs="宋体"/>
        </w:rPr>
        <w:t>学校不要叫我村民服务</w:t>
      </w:r>
      <w:r>
        <w:rPr>
          <w:rFonts w:ascii="宋体" w:eastAsia="宋体" w:hAnsi="宋体" w:cs="宋体"/>
        </w:rPr>
        <w:t>，</w:t>
      </w:r>
    </w:p>
    <w:p w14:paraId="17A7190D"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23:56</w:t>
      </w:r>
      <w:r>
        <w:rPr>
          <w:rFonts w:ascii="宋体" w:eastAsia="宋体" w:hAnsi="宋体" w:cs="宋体"/>
        </w:rPr>
        <w:br/>
      </w:r>
      <w:r>
        <w:rPr>
          <w:rFonts w:ascii="宋体" w:eastAsia="宋体" w:hAnsi="宋体" w:cs="宋体"/>
        </w:rPr>
        <w:t>很朴实，很切的很具体，</w:t>
      </w:r>
    </w:p>
    <w:p w14:paraId="0078CEE9" w14:textId="77777777" w:rsidR="00EA1424" w:rsidRDefault="00E624DC">
      <w:pPr>
        <w:spacing w:before="240" w:after="240"/>
        <w:rPr>
          <w:rFonts w:ascii="宋体" w:eastAsia="宋体" w:hAnsi="宋体" w:cs="宋体"/>
        </w:rPr>
      </w:pPr>
      <w:r>
        <w:rPr>
          <w:rFonts w:ascii="宋体" w:eastAsia="宋体" w:hAnsi="宋体" w:cs="宋体"/>
        </w:rPr>
        <w:br/>
      </w:r>
      <w:r>
        <w:rPr>
          <w:rFonts w:ascii="宋体" w:eastAsia="宋体" w:hAnsi="宋体" w:cs="宋体"/>
        </w:rPr>
        <w:t>谢谢您，谢谢刘书记。对，今天是</w:t>
      </w:r>
      <w:r>
        <w:rPr>
          <w:rFonts w:ascii="宋体" w:eastAsia="宋体" w:hAnsi="宋体" w:cs="宋体"/>
        </w:rPr>
        <w:t>7</w:t>
      </w:r>
      <w:r>
        <w:rPr>
          <w:rFonts w:ascii="宋体" w:eastAsia="宋体" w:hAnsi="宋体" w:cs="宋体"/>
        </w:rPr>
        <w:t>月</w:t>
      </w:r>
      <w:r>
        <w:rPr>
          <w:rFonts w:ascii="宋体" w:eastAsia="宋体" w:hAnsi="宋体" w:cs="宋体"/>
        </w:rPr>
        <w:t>24</w:t>
      </w:r>
      <w:r>
        <w:rPr>
          <w:rFonts w:ascii="宋体" w:eastAsia="宋体" w:hAnsi="宋体" w:cs="宋体"/>
        </w:rPr>
        <w:t>。</w:t>
      </w:r>
    </w:p>
    <w:p w14:paraId="35A66330"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5 24:13</w:t>
      </w:r>
      <w:r>
        <w:rPr>
          <w:rFonts w:ascii="宋体" w:eastAsia="宋体" w:hAnsi="宋体" w:cs="宋体"/>
        </w:rPr>
        <w:br/>
      </w:r>
      <w:r>
        <w:rPr>
          <w:rFonts w:ascii="宋体" w:eastAsia="宋体" w:hAnsi="宋体" w:cs="宋体"/>
        </w:rPr>
        <w:t>号，谢谢。</w:t>
      </w:r>
    </w:p>
    <w:p w14:paraId="4B37F829" w14:textId="77777777" w:rsidR="00EA1424" w:rsidRDefault="00E624DC">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3 24:22</w:t>
      </w:r>
      <w:r>
        <w:rPr>
          <w:rFonts w:ascii="宋体" w:eastAsia="宋体" w:hAnsi="宋体" w:cs="宋体"/>
        </w:rPr>
        <w:br/>
      </w:r>
      <w:r>
        <w:rPr>
          <w:rFonts w:ascii="宋体" w:eastAsia="宋体" w:hAnsi="宋体" w:cs="宋体"/>
        </w:rPr>
        <w:t>我们有人大的临床产品。</w:t>
      </w:r>
    </w:p>
    <w:p w14:paraId="3D382C63"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24:25</w:t>
      </w:r>
      <w:r>
        <w:rPr>
          <w:rFonts w:ascii="宋体" w:eastAsia="宋体" w:hAnsi="宋体" w:cs="宋体"/>
        </w:rPr>
        <w:br/>
      </w:r>
      <w:r>
        <w:rPr>
          <w:rFonts w:ascii="宋体" w:eastAsia="宋体" w:hAnsi="宋体" w:cs="宋体"/>
        </w:rPr>
        <w:t>好好。</w:t>
      </w:r>
    </w:p>
    <w:p w14:paraId="2F0BB698"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1 24:26</w:t>
      </w:r>
      <w:r>
        <w:rPr>
          <w:rFonts w:ascii="宋体" w:eastAsia="宋体" w:hAnsi="宋体" w:cs="宋体"/>
        </w:rPr>
        <w:br/>
      </w:r>
      <w:r>
        <w:rPr>
          <w:rFonts w:ascii="宋体" w:eastAsia="宋体" w:hAnsi="宋体" w:cs="宋体"/>
        </w:rPr>
        <w:t>刘书记好，我也送给您一个河北大姐的，然后咱们一起合个影，</w:t>
      </w:r>
      <w:proofErr w:type="gramStart"/>
      <w:r>
        <w:rPr>
          <w:rFonts w:ascii="宋体" w:eastAsia="宋体" w:hAnsi="宋体" w:cs="宋体"/>
        </w:rPr>
        <w:t>好好那</w:t>
      </w:r>
      <w:proofErr w:type="gramEnd"/>
      <w:r>
        <w:rPr>
          <w:rFonts w:ascii="宋体" w:eastAsia="宋体" w:hAnsi="宋体" w:cs="宋体"/>
        </w:rPr>
        <w:t>行，要站起来，咱们一块合个影。</w:t>
      </w:r>
    </w:p>
    <w:p w14:paraId="6F68BCE2"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2 24:35</w:t>
      </w:r>
      <w:r>
        <w:rPr>
          <w:rFonts w:ascii="宋体" w:eastAsia="宋体" w:hAnsi="宋体" w:cs="宋体"/>
        </w:rPr>
        <w:br/>
      </w:r>
      <w:r>
        <w:rPr>
          <w:rFonts w:ascii="宋体" w:eastAsia="宋体" w:hAnsi="宋体" w:cs="宋体"/>
        </w:rPr>
        <w:t>还能看吗？</w:t>
      </w:r>
    </w:p>
    <w:p w14:paraId="202317E0"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1 24:41</w:t>
      </w:r>
      <w:r>
        <w:rPr>
          <w:rFonts w:ascii="宋体" w:eastAsia="宋体" w:hAnsi="宋体" w:cs="宋体"/>
        </w:rPr>
        <w:br/>
      </w:r>
      <w:r>
        <w:rPr>
          <w:rFonts w:ascii="宋体" w:eastAsia="宋体" w:hAnsi="宋体" w:cs="宋体"/>
        </w:rPr>
        <w:t>勒好勒，谢谢刘。</w:t>
      </w:r>
    </w:p>
    <w:p w14:paraId="7D57A3E5"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3 24:43</w:t>
      </w:r>
      <w:r>
        <w:rPr>
          <w:rFonts w:ascii="宋体" w:eastAsia="宋体" w:hAnsi="宋体" w:cs="宋体"/>
        </w:rPr>
        <w:br/>
      </w:r>
      <w:r>
        <w:rPr>
          <w:rFonts w:ascii="宋体" w:eastAsia="宋体" w:hAnsi="宋体" w:cs="宋体"/>
        </w:rPr>
        <w:t>书记好好。</w:t>
      </w:r>
    </w:p>
    <w:p w14:paraId="263778E3"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4 24:44</w:t>
      </w:r>
      <w:r>
        <w:rPr>
          <w:rFonts w:ascii="宋体" w:eastAsia="宋体" w:hAnsi="宋体" w:cs="宋体"/>
        </w:rPr>
        <w:br/>
      </w:r>
      <w:r>
        <w:rPr>
          <w:rFonts w:ascii="宋体" w:eastAsia="宋体" w:hAnsi="宋体" w:cs="宋体"/>
        </w:rPr>
        <w:t>这两个评委会。</w:t>
      </w:r>
    </w:p>
    <w:p w14:paraId="39255722" w14:textId="77777777" w:rsidR="00EA1424" w:rsidRDefault="00E624DC">
      <w:pPr>
        <w:spacing w:before="240" w:after="240"/>
        <w:rPr>
          <w:rFonts w:ascii="宋体" w:eastAsia="宋体" w:hAnsi="宋体" w:cs="宋体"/>
        </w:rPr>
      </w:pPr>
      <w:r>
        <w:rPr>
          <w:rFonts w:ascii="宋体" w:eastAsia="宋体" w:hAnsi="宋体" w:cs="宋体"/>
        </w:rPr>
        <w:t>说话人</w:t>
      </w:r>
      <w:r>
        <w:rPr>
          <w:rFonts w:ascii="宋体" w:eastAsia="宋体" w:hAnsi="宋体" w:cs="宋体"/>
        </w:rPr>
        <w:t>1 24:47</w:t>
      </w:r>
      <w:r>
        <w:rPr>
          <w:rFonts w:ascii="宋体" w:eastAsia="宋体" w:hAnsi="宋体" w:cs="宋体"/>
        </w:rPr>
        <w:br/>
      </w:r>
      <w:r>
        <w:rPr>
          <w:rFonts w:ascii="宋体" w:eastAsia="宋体" w:hAnsi="宋体" w:cs="宋体"/>
        </w:rPr>
        <w:t>来先。</w:t>
      </w:r>
    </w:p>
    <w:sectPr w:rsidR="00EA1424">
      <w:pgSz w:w="12240" w:h="15840"/>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93AAC" w14:textId="77777777" w:rsidR="00E624DC" w:rsidRDefault="00E624DC" w:rsidP="00023F90">
      <w:r>
        <w:separator/>
      </w:r>
    </w:p>
  </w:endnote>
  <w:endnote w:type="continuationSeparator" w:id="0">
    <w:p w14:paraId="35ADA14C" w14:textId="77777777" w:rsidR="00E624DC" w:rsidRDefault="00E624DC" w:rsidP="00023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D2E80" w14:textId="77777777" w:rsidR="00E624DC" w:rsidRDefault="00E624DC" w:rsidP="00023F90">
      <w:r>
        <w:separator/>
      </w:r>
    </w:p>
  </w:footnote>
  <w:footnote w:type="continuationSeparator" w:id="0">
    <w:p w14:paraId="3CD02BE2" w14:textId="77777777" w:rsidR="00E624DC" w:rsidRDefault="00E624DC" w:rsidP="00023F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424"/>
    <w:rsid w:val="00023F90"/>
    <w:rsid w:val="005E728D"/>
    <w:rsid w:val="00E624DC"/>
    <w:rsid w:val="00EA1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99E9B4"/>
  <w15:docId w15:val="{4FF59CDA-7439-4400-B821-7935B6C0A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qFormat/>
    <w:rsid w:val="00EF7B96"/>
    <w:pPr>
      <w:keepNext/>
      <w:spacing w:before="240" w:after="60"/>
      <w:outlineLvl w:val="0"/>
    </w:pPr>
    <w:rPr>
      <w:rFonts w:eastAsia="Times New Roman"/>
      <w:b/>
      <w:bCs/>
      <w:kern w:val="36"/>
      <w:sz w:val="48"/>
      <w:szCs w:val="48"/>
    </w:rPr>
  </w:style>
  <w:style w:type="paragraph" w:styleId="2">
    <w:name w:val="heading 2"/>
    <w:basedOn w:val="a"/>
    <w:next w:val="a"/>
    <w:qFormat/>
    <w:rsid w:val="00EF7B96"/>
    <w:pPr>
      <w:keepNext/>
      <w:spacing w:before="240" w:after="60"/>
      <w:outlineLvl w:val="1"/>
    </w:pPr>
    <w:rPr>
      <w:rFonts w:eastAsia="Times New Roman"/>
      <w:b/>
      <w:bCs/>
      <w:iCs/>
      <w:sz w:val="36"/>
      <w:szCs w:val="36"/>
    </w:rPr>
  </w:style>
  <w:style w:type="paragraph" w:styleId="3">
    <w:name w:val="heading 3"/>
    <w:basedOn w:val="a"/>
    <w:next w:val="a"/>
    <w:qFormat/>
    <w:rsid w:val="00EF7B96"/>
    <w:pPr>
      <w:keepNext/>
      <w:spacing w:before="240" w:after="60"/>
      <w:outlineLvl w:val="2"/>
    </w:pPr>
    <w:rPr>
      <w:rFonts w:eastAsia="Times New Roman"/>
      <w:b/>
      <w:bCs/>
      <w:sz w:val="28"/>
      <w:szCs w:val="28"/>
    </w:rPr>
  </w:style>
  <w:style w:type="paragraph" w:styleId="4">
    <w:name w:val="heading 4"/>
    <w:basedOn w:val="a"/>
    <w:next w:val="a"/>
    <w:qFormat/>
    <w:rsid w:val="00EF7B96"/>
    <w:pPr>
      <w:keepNext/>
      <w:spacing w:before="240" w:after="60"/>
      <w:outlineLvl w:val="3"/>
    </w:pPr>
    <w:rPr>
      <w:rFonts w:eastAsia="Times New Roman"/>
      <w:b/>
      <w:bCs/>
    </w:rPr>
  </w:style>
  <w:style w:type="paragraph" w:styleId="5">
    <w:name w:val="heading 5"/>
    <w:basedOn w:val="a"/>
    <w:next w:val="a"/>
    <w:qFormat/>
    <w:rsid w:val="00EF7B96"/>
    <w:pPr>
      <w:spacing w:before="240" w:after="60"/>
      <w:outlineLvl w:val="4"/>
    </w:pPr>
    <w:rPr>
      <w:rFonts w:eastAsia="Times New Roman"/>
      <w:b/>
      <w:bCs/>
      <w:iCs/>
      <w:sz w:val="20"/>
      <w:szCs w:val="20"/>
    </w:rPr>
  </w:style>
  <w:style w:type="paragraph" w:styleId="6">
    <w:name w:val="heading 6"/>
    <w:basedOn w:val="a"/>
    <w:next w:val="a"/>
    <w:qFormat/>
    <w:rsid w:val="00EF7B96"/>
    <w:pPr>
      <w:spacing w:before="240" w:after="60"/>
      <w:outlineLvl w:val="5"/>
    </w:pPr>
    <w:rPr>
      <w:rFonts w:eastAsia="Times New Roman"/>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3F9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23F90"/>
    <w:rPr>
      <w:sz w:val="18"/>
      <w:szCs w:val="18"/>
    </w:rPr>
  </w:style>
  <w:style w:type="paragraph" w:styleId="a5">
    <w:name w:val="footer"/>
    <w:basedOn w:val="a"/>
    <w:link w:val="a6"/>
    <w:uiPriority w:val="99"/>
    <w:unhideWhenUsed/>
    <w:rsid w:val="00023F90"/>
    <w:pPr>
      <w:tabs>
        <w:tab w:val="center" w:pos="4153"/>
        <w:tab w:val="right" w:pos="8306"/>
      </w:tabs>
      <w:snapToGrid w:val="0"/>
    </w:pPr>
    <w:rPr>
      <w:sz w:val="18"/>
      <w:szCs w:val="18"/>
    </w:rPr>
  </w:style>
  <w:style w:type="character" w:customStyle="1" w:styleId="a6">
    <w:name w:val="页脚 字符"/>
    <w:basedOn w:val="a0"/>
    <w:link w:val="a5"/>
    <w:uiPriority w:val="99"/>
    <w:rsid w:val="00023F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3386</Words>
  <Characters>3793</Characters>
  <Application>Microsoft Office Word</Application>
  <DocSecurity>0</DocSecurity>
  <Lines>252</Lines>
  <Paragraphs>184</Paragraphs>
  <ScaleCrop>false</ScaleCrop>
  <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liurunqin</dc:creator>
  <cp:lastModifiedBy>病王 辛</cp:lastModifiedBy>
  <cp:revision>3</cp:revision>
  <dcterms:created xsi:type="dcterms:W3CDTF">2025-07-25T12:36:00Z</dcterms:created>
  <dcterms:modified xsi:type="dcterms:W3CDTF">2025-07-25T12:36:00Z</dcterms:modified>
</cp:coreProperties>
</file>