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91F3C" w14:textId="77777777" w:rsidR="00F25A05" w:rsidRDefault="007A5D7E">
      <w:pPr>
        <w:pStyle w:val="3"/>
        <w:keepNext w:val="0"/>
        <w:spacing w:before="0" w:after="281"/>
        <w:rPr>
          <w:rFonts w:ascii="宋体" w:eastAsia="宋体" w:hAnsi="宋体" w:cs="宋体"/>
        </w:rPr>
      </w:pPr>
      <w:r>
        <w:rPr>
          <w:rFonts w:ascii="宋体" w:eastAsia="宋体" w:hAnsi="宋体" w:cs="宋体"/>
        </w:rPr>
        <w:t>7</w:t>
      </w:r>
      <w:r>
        <w:rPr>
          <w:rFonts w:ascii="宋体" w:eastAsia="宋体" w:hAnsi="宋体" w:cs="宋体"/>
        </w:rPr>
        <w:t>月</w:t>
      </w:r>
      <w:r>
        <w:rPr>
          <w:rFonts w:ascii="宋体" w:eastAsia="宋体" w:hAnsi="宋体" w:cs="宋体"/>
        </w:rPr>
        <w:t>23</w:t>
      </w:r>
      <w:r>
        <w:rPr>
          <w:rFonts w:ascii="宋体" w:eastAsia="宋体" w:hAnsi="宋体" w:cs="宋体"/>
        </w:rPr>
        <w:t>日</w:t>
      </w:r>
      <w:r>
        <w:rPr>
          <w:rFonts w:ascii="宋体" w:eastAsia="宋体" w:hAnsi="宋体" w:cs="宋体"/>
        </w:rPr>
        <w:t xml:space="preserve"> 17:41 H1</w:t>
      </w:r>
      <w:r>
        <w:rPr>
          <w:rFonts w:ascii="宋体" w:eastAsia="宋体" w:hAnsi="宋体" w:cs="宋体"/>
        </w:rPr>
        <w:t>录音</w:t>
      </w:r>
    </w:p>
    <w:p w14:paraId="7E101935"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00:00</w:t>
      </w:r>
      <w:r>
        <w:rPr>
          <w:rFonts w:ascii="宋体" w:eastAsia="宋体" w:hAnsi="宋体" w:cs="宋体"/>
        </w:rPr>
        <w:br/>
      </w:r>
      <w:r>
        <w:rPr>
          <w:rFonts w:ascii="宋体" w:eastAsia="宋体" w:hAnsi="宋体" w:cs="宋体"/>
        </w:rPr>
        <w:t>行好</w:t>
      </w:r>
      <w:proofErr w:type="gramStart"/>
      <w:r>
        <w:rPr>
          <w:rFonts w:ascii="宋体" w:eastAsia="宋体" w:hAnsi="宋体" w:cs="宋体"/>
        </w:rPr>
        <w:t>好</w:t>
      </w:r>
      <w:proofErr w:type="gramEnd"/>
      <w:r>
        <w:rPr>
          <w:rFonts w:ascii="宋体" w:eastAsia="宋体" w:hAnsi="宋体" w:cs="宋体"/>
        </w:rPr>
        <w:t>。</w:t>
      </w:r>
      <w:r>
        <w:rPr>
          <w:rFonts w:ascii="宋体" w:eastAsia="宋体" w:hAnsi="宋体" w:cs="宋体"/>
        </w:rPr>
        <w:t>Ok</w:t>
      </w:r>
      <w:r>
        <w:rPr>
          <w:rFonts w:ascii="宋体" w:eastAsia="宋体" w:hAnsi="宋体" w:cs="宋体"/>
        </w:rPr>
        <w:t>可以行。</w:t>
      </w:r>
    </w:p>
    <w:p w14:paraId="4AA41358"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好，咱们。</w:t>
      </w:r>
    </w:p>
    <w:p w14:paraId="1386F202"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2 00:22</w:t>
      </w:r>
      <w:r>
        <w:rPr>
          <w:rFonts w:ascii="宋体" w:eastAsia="宋体" w:hAnsi="宋体" w:cs="宋体"/>
        </w:rPr>
        <w:br/>
      </w:r>
      <w:r>
        <w:rPr>
          <w:rFonts w:ascii="宋体" w:eastAsia="宋体" w:hAnsi="宋体" w:cs="宋体"/>
        </w:rPr>
        <w:t>好好勒，金书记您好，我是中国人民大学的本科生陆俊潇，先为您介绍一下我们这个项目，我们叫做中华人民共和国脱贫攻坚史研究，也叫</w:t>
      </w:r>
      <w:r>
        <w:rPr>
          <w:rFonts w:ascii="宋体" w:eastAsia="宋体" w:hAnsi="宋体" w:cs="宋体"/>
        </w:rPr>
        <w:t>832</w:t>
      </w:r>
      <w:r>
        <w:rPr>
          <w:rFonts w:ascii="宋体" w:eastAsia="宋体" w:hAnsi="宋体" w:cs="宋体"/>
        </w:rPr>
        <w:t>工程，顾名思义就是我们会到全国的</w:t>
      </w:r>
      <w:r>
        <w:rPr>
          <w:rFonts w:ascii="宋体" w:eastAsia="宋体" w:hAnsi="宋体" w:cs="宋体"/>
        </w:rPr>
        <w:t>832</w:t>
      </w:r>
      <w:r>
        <w:rPr>
          <w:rFonts w:ascii="宋体" w:eastAsia="宋体" w:hAnsi="宋体" w:cs="宋体"/>
        </w:rPr>
        <w:t>个原国家级贫困县去走一走看一看去，访谈我们脱贫攻坚的亲历者，包括我们的县处级乡科级领导，以及我们的村支书，还有我们的脱贫户，目的是为了总结经验，探索规律，为我们以后的可持续发展做一个指导。今天我们来到行唐对您进行访谈，首先想先请您介绍一下自己的工作经历。</w:t>
      </w:r>
    </w:p>
    <w:p w14:paraId="3AFF04CD"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01:15</w:t>
      </w:r>
      <w:r>
        <w:rPr>
          <w:rFonts w:ascii="宋体" w:eastAsia="宋体" w:hAnsi="宋体" w:cs="宋体"/>
        </w:rPr>
        <w:br/>
      </w:r>
      <w:r>
        <w:rPr>
          <w:rFonts w:ascii="宋体" w:eastAsia="宋体" w:hAnsi="宋体" w:cs="宋体"/>
        </w:rPr>
        <w:t>我是在乡镇工作了</w:t>
      </w:r>
      <w:r>
        <w:rPr>
          <w:rFonts w:ascii="宋体" w:eastAsia="宋体" w:hAnsi="宋体" w:cs="宋体"/>
        </w:rPr>
        <w:t>29</w:t>
      </w:r>
      <w:r>
        <w:rPr>
          <w:rFonts w:ascii="宋体" w:eastAsia="宋体" w:hAnsi="宋体" w:cs="宋体"/>
        </w:rPr>
        <w:t>年，从</w:t>
      </w:r>
      <w:r>
        <w:rPr>
          <w:rFonts w:ascii="宋体" w:eastAsia="宋体" w:hAnsi="宋体" w:cs="宋体"/>
        </w:rPr>
        <w:t>96</w:t>
      </w:r>
      <w:r>
        <w:rPr>
          <w:rFonts w:ascii="宋体" w:eastAsia="宋体" w:hAnsi="宋体" w:cs="宋体"/>
        </w:rPr>
        <w:t>年毕业一直到</w:t>
      </w:r>
      <w:r>
        <w:rPr>
          <w:rFonts w:ascii="宋体" w:eastAsia="宋体" w:hAnsi="宋体" w:cs="宋体"/>
        </w:rPr>
        <w:t>20224</w:t>
      </w:r>
      <w:r>
        <w:rPr>
          <w:rFonts w:ascii="宋体" w:eastAsia="宋体" w:hAnsi="宋体" w:cs="宋体"/>
        </w:rPr>
        <w:t>年</w:t>
      </w:r>
      <w:r>
        <w:rPr>
          <w:rFonts w:ascii="宋体" w:eastAsia="宋体" w:hAnsi="宋体" w:cs="宋体"/>
        </w:rPr>
        <w:t>4</w:t>
      </w:r>
      <w:r>
        <w:rPr>
          <w:rFonts w:ascii="宋体" w:eastAsia="宋体" w:hAnsi="宋体" w:cs="宋体"/>
        </w:rPr>
        <w:t>月份，社会工</w:t>
      </w:r>
      <w:r>
        <w:rPr>
          <w:rFonts w:ascii="宋体" w:eastAsia="宋体" w:hAnsi="宋体" w:cs="宋体"/>
        </w:rPr>
        <w:t>作部成立的时候才从乡镇到了社会工作部，我先后待过</w:t>
      </w:r>
      <w:r>
        <w:rPr>
          <w:rFonts w:ascii="宋体" w:eastAsia="宋体" w:hAnsi="宋体" w:cs="宋体"/>
        </w:rPr>
        <w:t>4</w:t>
      </w:r>
      <w:r>
        <w:rPr>
          <w:rFonts w:ascii="宋体" w:eastAsia="宋体" w:hAnsi="宋体" w:cs="宋体"/>
        </w:rPr>
        <w:t>个乡镇，从石头乡然后到南桥镇，然后后来到北河乡，最后到了翟营乡。班长，也是对脱贫攻坚工作亲自参与者，我是从</w:t>
      </w:r>
      <w:r>
        <w:rPr>
          <w:rFonts w:ascii="宋体" w:eastAsia="宋体" w:hAnsi="宋体" w:cs="宋体"/>
        </w:rPr>
        <w:t>2016</w:t>
      </w:r>
      <w:r>
        <w:rPr>
          <w:rFonts w:ascii="宋体" w:eastAsia="宋体" w:hAnsi="宋体" w:cs="宋体"/>
        </w:rPr>
        <w:t>年作为乡镇分管脱贫攻坚工作的，到</w:t>
      </w:r>
      <w:r>
        <w:rPr>
          <w:rFonts w:ascii="宋体" w:eastAsia="宋体" w:hAnsi="宋体" w:cs="宋体"/>
        </w:rPr>
        <w:t>20220</w:t>
      </w:r>
      <w:r>
        <w:rPr>
          <w:rFonts w:ascii="宋体" w:eastAsia="宋体" w:hAnsi="宋体" w:cs="宋体"/>
        </w:rPr>
        <w:t>年，那是</w:t>
      </w:r>
      <w:r>
        <w:rPr>
          <w:rFonts w:ascii="宋体" w:eastAsia="宋体" w:hAnsi="宋体" w:cs="宋体"/>
        </w:rPr>
        <w:t>20220</w:t>
      </w:r>
      <w:r>
        <w:rPr>
          <w:rFonts w:ascii="宋体" w:eastAsia="宋体" w:hAnsi="宋体" w:cs="宋体"/>
        </w:rPr>
        <w:t>年</w:t>
      </w:r>
      <w:r>
        <w:rPr>
          <w:rFonts w:ascii="宋体" w:eastAsia="宋体" w:hAnsi="宋体" w:cs="宋体"/>
        </w:rPr>
        <w:t>7</w:t>
      </w:r>
      <w:r>
        <w:rPr>
          <w:rFonts w:ascii="宋体" w:eastAsia="宋体" w:hAnsi="宋体" w:cs="宋体"/>
        </w:rPr>
        <w:t>月份全国脱贫攻坚普查以后结束以后不再分管此项工作的。</w:t>
      </w:r>
    </w:p>
    <w:p w14:paraId="646810A6"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在</w:t>
      </w:r>
      <w:r>
        <w:rPr>
          <w:rFonts w:ascii="宋体" w:eastAsia="宋体" w:hAnsi="宋体" w:cs="宋体"/>
        </w:rPr>
        <w:t>5</w:t>
      </w:r>
      <w:r>
        <w:rPr>
          <w:rFonts w:ascii="宋体" w:eastAsia="宋体" w:hAnsi="宋体" w:cs="宋体"/>
        </w:rPr>
        <w:t>年的脱贫攻坚期，包括驻村工作队，包括乡村干部，包括县级领导都付出了很大的心血，这</w:t>
      </w:r>
      <w:proofErr w:type="gramStart"/>
      <w:r>
        <w:rPr>
          <w:rFonts w:ascii="宋体" w:eastAsia="宋体" w:hAnsi="宋体" w:cs="宋体"/>
        </w:rPr>
        <w:t>叫取得</w:t>
      </w:r>
      <w:proofErr w:type="gramEnd"/>
      <w:r>
        <w:rPr>
          <w:rFonts w:ascii="宋体" w:eastAsia="宋体" w:hAnsi="宋体" w:cs="宋体"/>
        </w:rPr>
        <w:t>了很大的成就，对取得了很大的成就。</w:t>
      </w:r>
    </w:p>
    <w:p w14:paraId="0753AAE4"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我是</w:t>
      </w:r>
      <w:r>
        <w:rPr>
          <w:rFonts w:ascii="宋体" w:eastAsia="宋体" w:hAnsi="宋体" w:cs="宋体"/>
        </w:rPr>
        <w:t>25</w:t>
      </w:r>
      <w:r>
        <w:rPr>
          <w:rFonts w:ascii="宋体" w:eastAsia="宋体" w:hAnsi="宋体" w:cs="宋体"/>
        </w:rPr>
        <w:t>年</w:t>
      </w:r>
      <w:r>
        <w:rPr>
          <w:rFonts w:ascii="宋体" w:eastAsia="宋体" w:hAnsi="宋体" w:cs="宋体"/>
        </w:rPr>
        <w:t>3</w:t>
      </w:r>
      <w:r>
        <w:rPr>
          <w:rFonts w:ascii="宋体" w:eastAsia="宋体" w:hAnsi="宋体" w:cs="宋体"/>
        </w:rPr>
        <w:t>月份到了咱们农村农业局任党组书记。</w:t>
      </w:r>
    </w:p>
    <w:p w14:paraId="2FCFA699"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2 02:46</w:t>
      </w:r>
      <w:r>
        <w:rPr>
          <w:rFonts w:ascii="宋体" w:eastAsia="宋体" w:hAnsi="宋体" w:cs="宋体"/>
        </w:rPr>
        <w:br/>
      </w:r>
      <w:r>
        <w:rPr>
          <w:rFonts w:ascii="宋体" w:eastAsia="宋体" w:hAnsi="宋体" w:cs="宋体"/>
        </w:rPr>
        <w:t>明白，刚才金书记提到了一个词叫</w:t>
      </w:r>
      <w:r>
        <w:rPr>
          <w:rFonts w:ascii="宋体" w:eastAsia="宋体" w:hAnsi="宋体" w:cs="宋体"/>
        </w:rPr>
        <w:t>驻村工作队，所以说我下一个问题就想问问书记，我们的第一书记帮扶人、驻村工作队这些帮扶主体在我们脱贫攻坚以及我们后边的衔接期，它的主要作用是什么？</w:t>
      </w:r>
    </w:p>
    <w:p w14:paraId="4C371725"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03:05</w:t>
      </w:r>
      <w:r>
        <w:rPr>
          <w:rFonts w:ascii="宋体" w:eastAsia="宋体" w:hAnsi="宋体" w:cs="宋体"/>
        </w:rPr>
        <w:br/>
      </w:r>
      <w:r>
        <w:rPr>
          <w:rFonts w:ascii="宋体" w:eastAsia="宋体" w:hAnsi="宋体" w:cs="宋体"/>
        </w:rPr>
        <w:t>就拿行唐来讲，行唐县共有</w:t>
      </w:r>
      <w:r>
        <w:rPr>
          <w:rFonts w:ascii="宋体" w:eastAsia="宋体" w:hAnsi="宋体" w:cs="宋体"/>
        </w:rPr>
        <w:t>108</w:t>
      </w:r>
      <w:r>
        <w:rPr>
          <w:rFonts w:ascii="宋体" w:eastAsia="宋体" w:hAnsi="宋体" w:cs="宋体"/>
        </w:rPr>
        <w:t>个脱贫村，每个村都有驻村工作队，</w:t>
      </w:r>
      <w:proofErr w:type="gramStart"/>
      <w:r>
        <w:rPr>
          <w:rFonts w:ascii="宋体" w:eastAsia="宋体" w:hAnsi="宋体" w:cs="宋体"/>
        </w:rPr>
        <w:t>其中省派的</w:t>
      </w:r>
      <w:proofErr w:type="gramEnd"/>
      <w:r>
        <w:rPr>
          <w:rFonts w:ascii="宋体" w:eastAsia="宋体" w:hAnsi="宋体" w:cs="宋体"/>
        </w:rPr>
        <w:t>6</w:t>
      </w:r>
      <w:r>
        <w:rPr>
          <w:rFonts w:ascii="宋体" w:eastAsia="宋体" w:hAnsi="宋体" w:cs="宋体"/>
        </w:rPr>
        <w:t>个，市派的</w:t>
      </w:r>
      <w:r>
        <w:rPr>
          <w:rFonts w:ascii="宋体" w:eastAsia="宋体" w:hAnsi="宋体" w:cs="宋体"/>
        </w:rPr>
        <w:t>28</w:t>
      </w:r>
      <w:r>
        <w:rPr>
          <w:rFonts w:ascii="宋体" w:eastAsia="宋体" w:hAnsi="宋体" w:cs="宋体"/>
        </w:rPr>
        <w:t>个，县派的</w:t>
      </w:r>
      <w:r>
        <w:rPr>
          <w:rFonts w:ascii="宋体" w:eastAsia="宋体" w:hAnsi="宋体" w:cs="宋体"/>
        </w:rPr>
        <w:t>74</w:t>
      </w:r>
      <w:r>
        <w:rPr>
          <w:rFonts w:ascii="宋体" w:eastAsia="宋体" w:hAnsi="宋体" w:cs="宋体"/>
        </w:rPr>
        <w:t>个，分为两个阶段，一个是脱贫攻坚期驻村工作队，他是选拔的是政治素质好，能力水平高，当然这个结合村庄的大小，贫困原因，贫困程度和班子建设情况，实行的是党政干部进难村，经济干部进弱村，专业干部进产业村，政法干部进乱村逐村开展精准三派，脱贫攻坚期这</w:t>
      </w:r>
      <w:r>
        <w:rPr>
          <w:rFonts w:ascii="宋体" w:eastAsia="宋体" w:hAnsi="宋体" w:cs="宋体"/>
        </w:rPr>
        <w:t>些三派的主要有三个责任，一是推动发展责任，细化实施</w:t>
      </w:r>
      <w:proofErr w:type="gramStart"/>
      <w:r>
        <w:rPr>
          <w:rFonts w:ascii="宋体" w:eastAsia="宋体" w:hAnsi="宋体" w:cs="宋体"/>
        </w:rPr>
        <w:t>化各项目推进</w:t>
      </w:r>
      <w:proofErr w:type="gramEnd"/>
      <w:r>
        <w:rPr>
          <w:rFonts w:ascii="宋体" w:eastAsia="宋体" w:hAnsi="宋体" w:cs="宋体"/>
        </w:rPr>
        <w:t>措施，确保全面落实到位。</w:t>
      </w:r>
    </w:p>
    <w:p w14:paraId="787FBEEE" w14:textId="77777777" w:rsidR="00F25A05" w:rsidRDefault="007A5D7E">
      <w:pPr>
        <w:spacing w:before="240" w:after="240"/>
        <w:rPr>
          <w:rFonts w:ascii="宋体" w:eastAsia="宋体" w:hAnsi="宋体" w:cs="宋体"/>
        </w:rPr>
      </w:pPr>
      <w:r>
        <w:rPr>
          <w:rFonts w:ascii="宋体" w:eastAsia="宋体" w:hAnsi="宋体" w:cs="宋体"/>
        </w:rPr>
        <w:lastRenderedPageBreak/>
        <w:br/>
      </w:r>
      <w:r>
        <w:rPr>
          <w:rFonts w:ascii="宋体" w:eastAsia="宋体" w:hAnsi="宋体" w:cs="宋体"/>
        </w:rPr>
        <w:t>同时将脱贫攻坚以经济发展、美丽乡村建设、山西综合开发、现代农业、乡村旅游和基础建设结合起来，相互促进，相互推进。</w:t>
      </w:r>
    </w:p>
    <w:p w14:paraId="57CC9E28"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二是改善民生的责任，充分发挥部门和行业的优势，加强上下联系和沟通协调，着力为群众办成一批看得见摸得着的实事好事。三是加强组织责任，帮助加强农村基层组织党组织建设，协助做好软弱涣散基层组织的整顿提升工作，不断提高基层党组织为群众服务的能力和水平，发挥好党党员的先锋模范作用，主要抓好了三项工作。</w:t>
      </w:r>
    </w:p>
    <w:p w14:paraId="5FDC3B5F"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一是组织开</w:t>
      </w:r>
      <w:r>
        <w:rPr>
          <w:rFonts w:ascii="宋体" w:eastAsia="宋体" w:hAnsi="宋体" w:cs="宋体"/>
        </w:rPr>
        <w:t>展建档立卡回头看，驻村干部入村第一项工作就是入户调查，确保把真正贫困的纳入进来，把不符合条件的踢出去，把建档立</w:t>
      </w:r>
      <w:proofErr w:type="gramStart"/>
      <w:r>
        <w:rPr>
          <w:rFonts w:ascii="宋体" w:eastAsia="宋体" w:hAnsi="宋体" w:cs="宋体"/>
        </w:rPr>
        <w:t>卡数据</w:t>
      </w:r>
      <w:proofErr w:type="gramEnd"/>
      <w:r>
        <w:rPr>
          <w:rFonts w:ascii="宋体" w:eastAsia="宋体" w:hAnsi="宋体" w:cs="宋体"/>
        </w:rPr>
        <w:t>精准搞实。二是认真制定脱贫攻坚实施方案，通过调研制定贫困村脱贫计划，经派出单位乡镇审核后，由县级部门儿集中审核把关，做到切实可行，精准到位，保证了每个贫困村都有符合当地</w:t>
      </w:r>
      <w:proofErr w:type="gramStart"/>
      <w:r>
        <w:rPr>
          <w:rFonts w:ascii="宋体" w:eastAsia="宋体" w:hAnsi="宋体" w:cs="宋体"/>
        </w:rPr>
        <w:t>特色特色</w:t>
      </w:r>
      <w:proofErr w:type="gramEnd"/>
      <w:r>
        <w:rPr>
          <w:rFonts w:ascii="宋体" w:eastAsia="宋体" w:hAnsi="宋体" w:cs="宋体"/>
        </w:rPr>
        <w:t>的脱贫产业，每个脱贫劳动力的贫困户都有支付项目。</w:t>
      </w:r>
    </w:p>
    <w:p w14:paraId="1EDE995C"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三是开展精准到位的项目对接，驻村干部在确定帮扶项目后，负责向上问计向上沟通，帮助解决推进项目落实资金方面的难题，推动精准脱贫项目尽快落地落落地。</w:t>
      </w:r>
    </w:p>
    <w:p w14:paraId="5CAE1CD6"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有好多</w:t>
      </w:r>
      <w:proofErr w:type="gramStart"/>
      <w:r>
        <w:rPr>
          <w:rFonts w:ascii="宋体" w:eastAsia="宋体" w:hAnsi="宋体" w:cs="宋体"/>
        </w:rPr>
        <w:t>典型典型</w:t>
      </w:r>
      <w:proofErr w:type="gramEnd"/>
      <w:r>
        <w:rPr>
          <w:rFonts w:ascii="宋体" w:eastAsia="宋体" w:hAnsi="宋体" w:cs="宋体"/>
        </w:rPr>
        <w:t>案例给</w:t>
      </w:r>
      <w:r>
        <w:rPr>
          <w:rFonts w:ascii="宋体" w:eastAsia="宋体" w:hAnsi="宋体" w:cs="宋体"/>
        </w:rPr>
        <w:t>大伙说一下。在产业发展方面，那么省煤煤田地质局水文地质队主称称这项南庄村工作队帮助因</w:t>
      </w:r>
      <w:proofErr w:type="gramStart"/>
      <w:r>
        <w:rPr>
          <w:rFonts w:ascii="宋体" w:eastAsia="宋体" w:hAnsi="宋体" w:cs="宋体"/>
        </w:rPr>
        <w:t>因</w:t>
      </w:r>
      <w:proofErr w:type="gramEnd"/>
      <w:r>
        <w:rPr>
          <w:rFonts w:ascii="宋体" w:eastAsia="宋体" w:hAnsi="宋体" w:cs="宋体"/>
        </w:rPr>
        <w:t>地还有小麦种植，拓宽消费销售渠道，村集体增收了年增收</w:t>
      </w:r>
      <w:r>
        <w:rPr>
          <w:rFonts w:ascii="宋体" w:eastAsia="宋体" w:hAnsi="宋体" w:cs="宋体"/>
        </w:rPr>
        <w:t>20</w:t>
      </w:r>
      <w:r>
        <w:rPr>
          <w:rFonts w:ascii="宋体" w:eastAsia="宋体" w:hAnsi="宋体" w:cs="宋体"/>
        </w:rPr>
        <w:t>万元。再一个就是市税务局驻上方镇西城子村工作队，投资发展了民宿茶厂，葡萄园村集体每年增收</w:t>
      </w:r>
      <w:r>
        <w:rPr>
          <w:rFonts w:ascii="宋体" w:eastAsia="宋体" w:hAnsi="宋体" w:cs="宋体"/>
        </w:rPr>
        <w:t>50</w:t>
      </w:r>
      <w:r>
        <w:rPr>
          <w:rFonts w:ascii="宋体" w:eastAsia="宋体" w:hAnsi="宋体" w:cs="宋体"/>
        </w:rPr>
        <w:t>余万元。还有县财政局驻南桥镇东安镇庄村驻村工作队，帮助发展苹果产业，开办安泰</w:t>
      </w:r>
      <w:proofErr w:type="gramStart"/>
      <w:r>
        <w:rPr>
          <w:rFonts w:ascii="宋体" w:eastAsia="宋体" w:hAnsi="宋体" w:cs="宋体"/>
        </w:rPr>
        <w:t>庄园电</w:t>
      </w:r>
      <w:proofErr w:type="gramEnd"/>
      <w:r>
        <w:rPr>
          <w:rFonts w:ascii="宋体" w:eastAsia="宋体" w:hAnsi="宋体" w:cs="宋体"/>
        </w:rPr>
        <w:t>商平台，村集体收入突破百万元。</w:t>
      </w:r>
    </w:p>
    <w:p w14:paraId="1E952359"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这是驻村工作队这方面。自从</w:t>
      </w:r>
      <w:r>
        <w:rPr>
          <w:rFonts w:ascii="宋体" w:eastAsia="宋体" w:hAnsi="宋体" w:cs="宋体"/>
        </w:rPr>
        <w:t>2016</w:t>
      </w:r>
      <w:r>
        <w:rPr>
          <w:rFonts w:ascii="宋体" w:eastAsia="宋体" w:hAnsi="宋体" w:cs="宋体"/>
        </w:rPr>
        <w:t>年来</w:t>
      </w:r>
      <w:r>
        <w:rPr>
          <w:rFonts w:ascii="宋体" w:eastAsia="宋体" w:hAnsi="宋体" w:cs="宋体"/>
        </w:rPr>
        <w:t>2016</w:t>
      </w:r>
      <w:r>
        <w:rPr>
          <w:rFonts w:ascii="宋体" w:eastAsia="宋体" w:hAnsi="宋体" w:cs="宋体"/>
        </w:rPr>
        <w:t>年算盘驻村工作队，全县共有</w:t>
      </w:r>
      <w:r>
        <w:rPr>
          <w:rFonts w:ascii="宋体" w:eastAsia="宋体" w:hAnsi="宋体" w:cs="宋体"/>
        </w:rPr>
        <w:t>30</w:t>
      </w:r>
      <w:r>
        <w:rPr>
          <w:rFonts w:ascii="宋体" w:eastAsia="宋体" w:hAnsi="宋体" w:cs="宋体"/>
        </w:rPr>
        <w:t>个村儿纳入</w:t>
      </w:r>
      <w:proofErr w:type="gramStart"/>
      <w:r>
        <w:rPr>
          <w:rFonts w:ascii="宋体" w:eastAsia="宋体" w:hAnsi="宋体" w:cs="宋体"/>
        </w:rPr>
        <w:t>升级升级</w:t>
      </w:r>
      <w:proofErr w:type="gramEnd"/>
      <w:r>
        <w:rPr>
          <w:rFonts w:ascii="宋体" w:eastAsia="宋体" w:hAnsi="宋体" w:cs="宋体"/>
        </w:rPr>
        <w:t>村集体组织发展试点儿，</w:t>
      </w:r>
      <w:r>
        <w:rPr>
          <w:rFonts w:ascii="宋体" w:eastAsia="宋体" w:hAnsi="宋体" w:cs="宋体"/>
        </w:rPr>
        <w:t>54</w:t>
      </w:r>
      <w:r>
        <w:rPr>
          <w:rFonts w:ascii="宋体" w:eastAsia="宋体" w:hAnsi="宋体" w:cs="宋体"/>
        </w:rPr>
        <w:t>个教育扶贫项目，</w:t>
      </w:r>
      <w:r>
        <w:rPr>
          <w:rFonts w:ascii="宋体" w:eastAsia="宋体" w:hAnsi="宋体" w:cs="宋体"/>
        </w:rPr>
        <w:t>24</w:t>
      </w:r>
      <w:r>
        <w:rPr>
          <w:rFonts w:ascii="宋体" w:eastAsia="宋体" w:hAnsi="宋体" w:cs="宋体"/>
        </w:rPr>
        <w:t>条特色产业路项目，</w:t>
      </w:r>
      <w:r>
        <w:rPr>
          <w:rFonts w:ascii="宋体" w:eastAsia="宋体" w:hAnsi="宋体" w:cs="宋体"/>
        </w:rPr>
        <w:t>19</w:t>
      </w:r>
      <w:r>
        <w:rPr>
          <w:rFonts w:ascii="宋体" w:eastAsia="宋体" w:hAnsi="宋体" w:cs="宋体"/>
        </w:rPr>
        <w:t>1</w:t>
      </w:r>
      <w:r>
        <w:rPr>
          <w:rFonts w:ascii="宋体" w:eastAsia="宋体" w:hAnsi="宋体" w:cs="宋体"/>
        </w:rPr>
        <w:t>个应急抗旱水源等技术建设全面开工。当初在中央电视台、中央新闻网、光明日报等新闻媒体对这些事儿都进行了分别报道。</w:t>
      </w:r>
    </w:p>
    <w:p w14:paraId="5A79CC7F"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07:39</w:t>
      </w:r>
      <w:r>
        <w:rPr>
          <w:rFonts w:ascii="宋体" w:eastAsia="宋体" w:hAnsi="宋体" w:cs="宋体"/>
        </w:rPr>
        <w:br/>
      </w:r>
      <w:r>
        <w:rPr>
          <w:rFonts w:ascii="宋体" w:eastAsia="宋体" w:hAnsi="宋体" w:cs="宋体"/>
        </w:rPr>
        <w:t>好，</w:t>
      </w:r>
    </w:p>
    <w:p w14:paraId="0DA702B3"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2 07:41</w:t>
      </w:r>
      <w:r>
        <w:rPr>
          <w:rFonts w:ascii="宋体" w:eastAsia="宋体" w:hAnsi="宋体" w:cs="宋体"/>
        </w:rPr>
        <w:br/>
      </w:r>
      <w:r>
        <w:rPr>
          <w:rFonts w:ascii="宋体" w:eastAsia="宋体" w:hAnsi="宋体" w:cs="宋体"/>
        </w:rPr>
        <w:t>刚才靳书记介绍了我们驻村工作队的一些情况，我们行唐县是每村一个工作队，每个工作队也都是我们因地制宜，根据我们的实际情况进行一个选派，所以我觉得像您刚才提到的，我们增收</w:t>
      </w:r>
      <w:r>
        <w:rPr>
          <w:rFonts w:ascii="宋体" w:eastAsia="宋体" w:hAnsi="宋体" w:cs="宋体"/>
        </w:rPr>
        <w:t>20</w:t>
      </w:r>
      <w:r>
        <w:rPr>
          <w:rFonts w:ascii="宋体" w:eastAsia="宋体" w:hAnsi="宋体" w:cs="宋体"/>
        </w:rPr>
        <w:t>万也好，村集体收入突破百万也好，我觉得和这些肯</w:t>
      </w:r>
      <w:r>
        <w:rPr>
          <w:rFonts w:ascii="宋体" w:eastAsia="宋体" w:hAnsi="宋体" w:cs="宋体"/>
        </w:rPr>
        <w:lastRenderedPageBreak/>
        <w:t>定是分不开的，在一些有产业基础的村，我们再有专业的驻村工作队的帮扶，对，所以说这个效果也是非常不错。</w:t>
      </w:r>
    </w:p>
    <w:p w14:paraId="5B1F4958"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好，下一个问题就是说，我们在</w:t>
      </w:r>
      <w:r>
        <w:rPr>
          <w:rFonts w:ascii="宋体" w:eastAsia="宋体" w:hAnsi="宋体" w:cs="宋体"/>
        </w:rPr>
        <w:t>保证脱贫的同时，也要激发贫困人口的内生的发展动力。我们说乡村振兴要从输血到造血，扶贫要扶志，所以说我想请教一下书记，我们行唐县在激发内生动力这方面采取了哪些举措？</w:t>
      </w:r>
    </w:p>
    <w:p w14:paraId="5A4D9746"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08:38</w:t>
      </w:r>
      <w:r>
        <w:rPr>
          <w:rFonts w:ascii="宋体" w:eastAsia="宋体" w:hAnsi="宋体" w:cs="宋体"/>
        </w:rPr>
        <w:br/>
      </w:r>
      <w:r>
        <w:rPr>
          <w:rFonts w:ascii="宋体" w:eastAsia="宋体" w:hAnsi="宋体" w:cs="宋体"/>
        </w:rPr>
        <w:t>在保障脱贫的同时，激发贫困人口的内生发展动力，我们主要是从以下</w:t>
      </w:r>
      <w:r>
        <w:rPr>
          <w:rFonts w:ascii="宋体" w:eastAsia="宋体" w:hAnsi="宋体" w:cs="宋体"/>
        </w:rPr>
        <w:t>4</w:t>
      </w:r>
      <w:r>
        <w:rPr>
          <w:rFonts w:ascii="宋体" w:eastAsia="宋体" w:hAnsi="宋体" w:cs="宋体"/>
        </w:rPr>
        <w:t>个方面做的，</w:t>
      </w:r>
      <w:r>
        <w:rPr>
          <w:rFonts w:ascii="宋体" w:eastAsia="宋体" w:hAnsi="宋体" w:cs="宋体"/>
        </w:rPr>
        <w:t>1</w:t>
      </w:r>
      <w:r>
        <w:rPr>
          <w:rFonts w:ascii="宋体" w:eastAsia="宋体" w:hAnsi="宋体" w:cs="宋体"/>
        </w:rPr>
        <w:t>个是不断增加教育的投入，提高素质教育，落实</w:t>
      </w:r>
      <w:proofErr w:type="gramStart"/>
      <w:r>
        <w:rPr>
          <w:rFonts w:ascii="宋体" w:eastAsia="宋体" w:hAnsi="宋体" w:cs="宋体"/>
        </w:rPr>
        <w:t>控辍保学</w:t>
      </w:r>
      <w:proofErr w:type="gramEnd"/>
      <w:r>
        <w:rPr>
          <w:rFonts w:ascii="宋体" w:eastAsia="宋体" w:hAnsi="宋体" w:cs="宋体"/>
        </w:rPr>
        <w:t>政策，严格落实义务教育阶段控</w:t>
      </w:r>
      <w:proofErr w:type="gramStart"/>
      <w:r>
        <w:rPr>
          <w:rFonts w:ascii="宋体" w:eastAsia="宋体" w:hAnsi="宋体" w:cs="宋体"/>
        </w:rPr>
        <w:t>辍保学提长</w:t>
      </w:r>
      <w:proofErr w:type="gramEnd"/>
      <w:r>
        <w:rPr>
          <w:rFonts w:ascii="宋体" w:eastAsia="宋体" w:hAnsi="宋体" w:cs="宋体"/>
        </w:rPr>
        <w:t>责任制，全县义务教育阶段无辍学，落实学生资助政策，全面落实省</w:t>
      </w:r>
      <w:r>
        <w:rPr>
          <w:rFonts w:ascii="宋体" w:eastAsia="宋体" w:hAnsi="宋体" w:cs="宋体"/>
        </w:rPr>
        <w:t>122</w:t>
      </w:r>
      <w:r>
        <w:rPr>
          <w:rFonts w:ascii="宋体" w:eastAsia="宋体" w:hAnsi="宋体" w:cs="宋体"/>
        </w:rPr>
        <w:t>资助政策宣传制度，也就是一个算一个宣传栏，两两两回执。</w:t>
      </w:r>
    </w:p>
    <w:p w14:paraId="6DB13E41" w14:textId="77777777" w:rsidR="00F25A05" w:rsidRDefault="007A5D7E">
      <w:pPr>
        <w:spacing w:before="240" w:after="240"/>
        <w:rPr>
          <w:rFonts w:ascii="宋体" w:eastAsia="宋体" w:hAnsi="宋体" w:cs="宋体"/>
        </w:rPr>
      </w:pPr>
      <w:r>
        <w:rPr>
          <w:rFonts w:ascii="宋体" w:eastAsia="宋体" w:hAnsi="宋体" w:cs="宋体"/>
        </w:rPr>
        <w:br/>
        <w:t>2025</w:t>
      </w:r>
      <w:r>
        <w:rPr>
          <w:rFonts w:ascii="宋体" w:eastAsia="宋体" w:hAnsi="宋体" w:cs="宋体"/>
        </w:rPr>
        <w:t>年春季学期全县发放各级各类学</w:t>
      </w:r>
      <w:r>
        <w:rPr>
          <w:rFonts w:ascii="宋体" w:eastAsia="宋体" w:hAnsi="宋体" w:cs="宋体"/>
        </w:rPr>
        <w:t>生资助</w:t>
      </w:r>
      <w:r>
        <w:rPr>
          <w:rFonts w:ascii="宋体" w:eastAsia="宋体" w:hAnsi="宋体" w:cs="宋体"/>
        </w:rPr>
        <w:t>1.54</w:t>
      </w:r>
      <w:r>
        <w:rPr>
          <w:rFonts w:ascii="宋体" w:eastAsia="宋体" w:hAnsi="宋体" w:cs="宋体"/>
        </w:rPr>
        <w:t>万人次，是</w:t>
      </w:r>
      <w:r>
        <w:rPr>
          <w:rFonts w:ascii="宋体" w:eastAsia="宋体" w:hAnsi="宋体" w:cs="宋体"/>
        </w:rPr>
        <w:t>1316.19</w:t>
      </w:r>
      <w:r>
        <w:rPr>
          <w:rFonts w:ascii="宋体" w:eastAsia="宋体" w:hAnsi="宋体" w:cs="宋体"/>
        </w:rPr>
        <w:t>万元，</w:t>
      </w:r>
    </w:p>
    <w:p w14:paraId="43AE3E0C"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实现了</w:t>
      </w:r>
      <w:proofErr w:type="gramStart"/>
      <w:r>
        <w:rPr>
          <w:rFonts w:ascii="宋体" w:eastAsia="宋体" w:hAnsi="宋体" w:cs="宋体"/>
        </w:rPr>
        <w:t>应助尽助</w:t>
      </w:r>
      <w:proofErr w:type="gramEnd"/>
      <w:r>
        <w:rPr>
          <w:rFonts w:ascii="宋体" w:eastAsia="宋体" w:hAnsi="宋体" w:cs="宋体"/>
        </w:rPr>
        <w:t>的目标，同时持续开展送教上门，对身体残疾程度较重，无法到学校就读的，具备接受教育条件的残疾儿童落实送教上门政策，</w:t>
      </w:r>
      <w:proofErr w:type="gramStart"/>
      <w:r>
        <w:rPr>
          <w:rFonts w:ascii="宋体" w:eastAsia="宋体" w:hAnsi="宋体" w:cs="宋体"/>
        </w:rPr>
        <w:t>送教学</w:t>
      </w:r>
      <w:proofErr w:type="gramEnd"/>
      <w:r>
        <w:rPr>
          <w:rFonts w:ascii="宋体" w:eastAsia="宋体" w:hAnsi="宋体" w:cs="宋体"/>
        </w:rPr>
        <w:t>生</w:t>
      </w:r>
      <w:r>
        <w:rPr>
          <w:rFonts w:ascii="宋体" w:eastAsia="宋体" w:hAnsi="宋体" w:cs="宋体"/>
        </w:rPr>
        <w:t>38</w:t>
      </w:r>
      <w:r>
        <w:rPr>
          <w:rFonts w:ascii="宋体" w:eastAsia="宋体" w:hAnsi="宋体" w:cs="宋体"/>
        </w:rPr>
        <w:t>人，确保入应尽送。</w:t>
      </w:r>
    </w:p>
    <w:p w14:paraId="0E8F24B5"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四是落实营养</w:t>
      </w:r>
      <w:proofErr w:type="gramStart"/>
      <w:r>
        <w:rPr>
          <w:rFonts w:ascii="宋体" w:eastAsia="宋体" w:hAnsi="宋体" w:cs="宋体"/>
        </w:rPr>
        <w:t>餐改善</w:t>
      </w:r>
      <w:proofErr w:type="gramEnd"/>
      <w:r>
        <w:rPr>
          <w:rFonts w:ascii="宋体" w:eastAsia="宋体" w:hAnsi="宋体" w:cs="宋体"/>
        </w:rPr>
        <w:t>计划，农村义务教育阶段学生营养膳食补助资金按时足额拨付，涉及学校</w:t>
      </w:r>
      <w:r>
        <w:rPr>
          <w:rFonts w:ascii="宋体" w:eastAsia="宋体" w:hAnsi="宋体" w:cs="宋体"/>
        </w:rPr>
        <w:t>245</w:t>
      </w:r>
      <w:r>
        <w:rPr>
          <w:rFonts w:ascii="宋体" w:eastAsia="宋体" w:hAnsi="宋体" w:cs="宋体"/>
        </w:rPr>
        <w:t>所，惠及学生有</w:t>
      </w:r>
      <w:r>
        <w:rPr>
          <w:rFonts w:ascii="宋体" w:eastAsia="宋体" w:hAnsi="宋体" w:cs="宋体"/>
        </w:rPr>
        <w:t>3</w:t>
      </w:r>
      <w:r>
        <w:rPr>
          <w:rFonts w:ascii="宋体" w:eastAsia="宋体" w:hAnsi="宋体" w:cs="宋体"/>
        </w:rPr>
        <w:t>万名，不断提升学校食堂供应餐的质量。包括今年我们要开的邮寄大会，全国的第九届邮寄大会，也是学校是邮寄蔬菜进雪原，从娃娃抓起确保学生的身体健康。</w:t>
      </w:r>
    </w:p>
    <w:p w14:paraId="247FFF22"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二是突出创业就业，主要就是精准掌握脱贫劳动力就业和需求</w:t>
      </w:r>
      <w:r>
        <w:rPr>
          <w:rFonts w:ascii="宋体" w:eastAsia="宋体" w:hAnsi="宋体" w:cs="宋体"/>
        </w:rPr>
        <w:t>信息，征集和发布就业岗位信息，多次举办招聘活动。再一个就是对务工就业的给予交通补贴，给予创业增收也可以达到</w:t>
      </w:r>
      <w:r>
        <w:rPr>
          <w:rFonts w:ascii="宋体" w:eastAsia="宋体" w:hAnsi="宋体" w:cs="宋体"/>
        </w:rPr>
        <w:t>2</w:t>
      </w:r>
      <w:r>
        <w:rPr>
          <w:rFonts w:ascii="宋体" w:eastAsia="宋体" w:hAnsi="宋体" w:cs="宋体"/>
        </w:rPr>
        <w:t>万元以上的也可以补贴。再一个就是提供需要对于个人发展需要需求的，积极的提供小额信贷，解决资金问题，落实小额信贷贴息政策，针对个人的就业意愿，开展精准性的就业岗位培训。</w:t>
      </w:r>
    </w:p>
    <w:p w14:paraId="5D6B8AD9"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三是开展了雨露计划加的救援行动。今年以来，雨雨露计划共补助</w:t>
      </w:r>
      <w:r>
        <w:rPr>
          <w:rFonts w:ascii="宋体" w:eastAsia="宋体" w:hAnsi="宋体" w:cs="宋体"/>
        </w:rPr>
        <w:t>1779</w:t>
      </w:r>
      <w:r>
        <w:rPr>
          <w:rFonts w:ascii="宋体" w:eastAsia="宋体" w:hAnsi="宋体" w:cs="宋体"/>
        </w:rPr>
        <w:t>人次，发放资金</w:t>
      </w:r>
      <w:r>
        <w:rPr>
          <w:rFonts w:ascii="宋体" w:eastAsia="宋体" w:hAnsi="宋体" w:cs="宋体"/>
        </w:rPr>
        <w:t>270.7575</w:t>
      </w:r>
      <w:r>
        <w:rPr>
          <w:rFonts w:ascii="宋体" w:eastAsia="宋体" w:hAnsi="宋体" w:cs="宋体"/>
        </w:rPr>
        <w:t>万元。</w:t>
      </w:r>
      <w:r>
        <w:rPr>
          <w:rFonts w:ascii="宋体" w:eastAsia="宋体" w:hAnsi="宋体" w:cs="宋体"/>
        </w:rPr>
        <w:t>2024</w:t>
      </w:r>
      <w:r>
        <w:rPr>
          <w:rFonts w:ascii="宋体" w:eastAsia="宋体" w:hAnsi="宋体" w:cs="宋体"/>
        </w:rPr>
        <w:t>年享受雨露计划的职业教育补助生是</w:t>
      </w:r>
      <w:r>
        <w:rPr>
          <w:rFonts w:ascii="宋体" w:eastAsia="宋体" w:hAnsi="宋体" w:cs="宋体"/>
        </w:rPr>
        <w:t>383</w:t>
      </w:r>
      <w:r>
        <w:rPr>
          <w:rFonts w:ascii="宋体" w:eastAsia="宋体" w:hAnsi="宋体" w:cs="宋体"/>
        </w:rPr>
        <w:t>人，补助资金是</w:t>
      </w:r>
      <w:r>
        <w:rPr>
          <w:rFonts w:ascii="宋体" w:eastAsia="宋体" w:hAnsi="宋体" w:cs="宋体"/>
        </w:rPr>
        <w:t>5155.11</w:t>
      </w:r>
      <w:r>
        <w:rPr>
          <w:rFonts w:ascii="宋体" w:eastAsia="宋体" w:hAnsi="宋体" w:cs="宋体"/>
        </w:rPr>
        <w:t>万元。今年结合毕业季，我们落实了每个毕业生都要通过通一次话</w:t>
      </w:r>
      <w:r>
        <w:rPr>
          <w:rFonts w:ascii="宋体" w:eastAsia="宋体" w:hAnsi="宋体" w:cs="宋体"/>
        </w:rPr>
        <w:t>提供一次岗位，搞一次跟踪服务，看看最后就业，对没有就业的，还要继续提供见习岗位，党政事业，提供党员党政事业单位，提供见习岗位等帮扶政策。</w:t>
      </w:r>
    </w:p>
    <w:p w14:paraId="01BA9C53" w14:textId="77777777" w:rsidR="00F25A05" w:rsidRDefault="007A5D7E">
      <w:pPr>
        <w:spacing w:before="240" w:after="240"/>
        <w:rPr>
          <w:rFonts w:ascii="宋体" w:eastAsia="宋体" w:hAnsi="宋体" w:cs="宋体"/>
        </w:rPr>
      </w:pPr>
      <w:r>
        <w:rPr>
          <w:rFonts w:ascii="宋体" w:eastAsia="宋体" w:hAnsi="宋体" w:cs="宋体"/>
        </w:rPr>
        <w:lastRenderedPageBreak/>
        <w:br/>
      </w:r>
      <w:r>
        <w:rPr>
          <w:rFonts w:ascii="宋体" w:eastAsia="宋体" w:hAnsi="宋体" w:cs="宋体"/>
        </w:rPr>
        <w:t>四是四是持续出台促进脱贫人口防止返贫检测对象稳定增收若干措施，激发群众的自主发展产业务工就业积极性。</w:t>
      </w:r>
    </w:p>
    <w:p w14:paraId="6F0BC86F"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今年就是发放为脱贫人口和防止返贫检测对象，</w:t>
      </w:r>
      <w:proofErr w:type="gramStart"/>
      <w:r>
        <w:rPr>
          <w:rFonts w:ascii="宋体" w:eastAsia="宋体" w:hAnsi="宋体" w:cs="宋体"/>
        </w:rPr>
        <w:t>发放奖补资金</w:t>
      </w:r>
      <w:proofErr w:type="gramEnd"/>
      <w:r>
        <w:rPr>
          <w:rFonts w:ascii="宋体" w:eastAsia="宋体" w:hAnsi="宋体" w:cs="宋体"/>
        </w:rPr>
        <w:t>608.39</w:t>
      </w:r>
      <w:r>
        <w:rPr>
          <w:rFonts w:ascii="宋体" w:eastAsia="宋体" w:hAnsi="宋体" w:cs="宋体"/>
        </w:rPr>
        <w:t>万元，惠及是</w:t>
      </w:r>
      <w:r>
        <w:rPr>
          <w:rFonts w:ascii="宋体" w:eastAsia="宋体" w:hAnsi="宋体" w:cs="宋体"/>
        </w:rPr>
        <w:t>16,972</w:t>
      </w:r>
      <w:r>
        <w:rPr>
          <w:rFonts w:ascii="宋体" w:eastAsia="宋体" w:hAnsi="宋体" w:cs="宋体"/>
        </w:rPr>
        <w:t>户脱贫户。这主要是对种植类的补贴，种植养殖，它是你种植类养殖</w:t>
      </w:r>
      <w:proofErr w:type="gramStart"/>
      <w:r>
        <w:rPr>
          <w:rFonts w:ascii="宋体" w:eastAsia="宋体" w:hAnsi="宋体" w:cs="宋体"/>
        </w:rPr>
        <w:t>类开始</w:t>
      </w:r>
      <w:proofErr w:type="gramEnd"/>
      <w:r>
        <w:rPr>
          <w:rFonts w:ascii="宋体" w:eastAsia="宋体" w:hAnsi="宋体" w:cs="宋体"/>
        </w:rPr>
        <w:t>进行没？基本上是做到了全覆盖。再一个就是对市场经营主体带动，贫困户连续就业</w:t>
      </w:r>
      <w:r>
        <w:rPr>
          <w:rFonts w:ascii="宋体" w:eastAsia="宋体" w:hAnsi="宋体" w:cs="宋体"/>
        </w:rPr>
        <w:t>6</w:t>
      </w:r>
      <w:r>
        <w:rPr>
          <w:rFonts w:ascii="宋体" w:eastAsia="宋体" w:hAnsi="宋体" w:cs="宋体"/>
        </w:rPr>
        <w:t>个月以上的进行补助，咱们已经是补助了</w:t>
      </w:r>
      <w:r>
        <w:rPr>
          <w:rFonts w:ascii="宋体" w:eastAsia="宋体" w:hAnsi="宋体" w:cs="宋体"/>
        </w:rPr>
        <w:t>三家，今年是落实了三家，落实了</w:t>
      </w:r>
      <w:r>
        <w:rPr>
          <w:rFonts w:ascii="宋体" w:eastAsia="宋体" w:hAnsi="宋体" w:cs="宋体"/>
        </w:rPr>
        <w:t>3.2</w:t>
      </w:r>
      <w:r>
        <w:rPr>
          <w:rFonts w:ascii="宋体" w:eastAsia="宋体" w:hAnsi="宋体" w:cs="宋体"/>
        </w:rPr>
        <w:t>万元。</w:t>
      </w:r>
    </w:p>
    <w:p w14:paraId="32153194"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大概通过这</w:t>
      </w:r>
      <w:r>
        <w:rPr>
          <w:rFonts w:ascii="宋体" w:eastAsia="宋体" w:hAnsi="宋体" w:cs="宋体"/>
        </w:rPr>
        <w:t>4</w:t>
      </w:r>
      <w:r>
        <w:rPr>
          <w:rFonts w:ascii="宋体" w:eastAsia="宋体" w:hAnsi="宋体" w:cs="宋体"/>
        </w:rPr>
        <w:t>个方面实现的贫困人口内生发展动力。</w:t>
      </w:r>
    </w:p>
    <w:p w14:paraId="721BD0DB"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2 14:04</w:t>
      </w:r>
      <w:r>
        <w:rPr>
          <w:rFonts w:ascii="宋体" w:eastAsia="宋体" w:hAnsi="宋体" w:cs="宋体"/>
        </w:rPr>
        <w:br/>
      </w:r>
      <w:r>
        <w:rPr>
          <w:rFonts w:ascii="宋体" w:eastAsia="宋体" w:hAnsi="宋体" w:cs="宋体"/>
        </w:rPr>
        <w:t>更充足更高。</w:t>
      </w:r>
    </w:p>
    <w:p w14:paraId="30285673"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明白刚才您介绍的包括教育、创业、就业，我们的雨露计划，还有务工方面，我感受到了我们在激发内生动力的时候，一个重点就是关于我们的教育，关于我们的下一代。</w:t>
      </w:r>
    </w:p>
    <w:p w14:paraId="16893B0B"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其实我们把更多的教育的机会给我们的下一代，其实也是为了以后的发展积累了更多的人力资本，所以它是一个可以说是很长远的考虑，我认为也是我们这么多天走下来，对这方面回答的一个很有亮点的地方，就是关注教育关注下一代。</w:t>
      </w:r>
    </w:p>
    <w:p w14:paraId="29AAD07E"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好，下</w:t>
      </w:r>
      <w:r>
        <w:rPr>
          <w:rFonts w:ascii="宋体" w:eastAsia="宋体" w:hAnsi="宋体" w:cs="宋体"/>
        </w:rPr>
        <w:t>1</w:t>
      </w:r>
      <w:r>
        <w:rPr>
          <w:rFonts w:ascii="宋体" w:eastAsia="宋体" w:hAnsi="宋体" w:cs="宋体"/>
        </w:rPr>
        <w:t>个问题就是说刚才您介绍原来您在</w:t>
      </w:r>
      <w:r>
        <w:rPr>
          <w:rFonts w:ascii="宋体" w:eastAsia="宋体" w:hAnsi="宋体" w:cs="宋体"/>
        </w:rPr>
        <w:t>4</w:t>
      </w:r>
      <w:r>
        <w:rPr>
          <w:rFonts w:ascii="宋体" w:eastAsia="宋体" w:hAnsi="宋体" w:cs="宋体"/>
        </w:rPr>
        <w:t>个乡镇都有过工作经历，所以说我想请教一下，咱们在乡镇的工作中，在执行落实上级政策的时候遇到过哪些困难？那么面对这些困难我们是怎么做的？</w:t>
      </w:r>
    </w:p>
    <w:p w14:paraId="190D2DCB"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15:03</w:t>
      </w:r>
      <w:r>
        <w:rPr>
          <w:rFonts w:ascii="宋体" w:eastAsia="宋体" w:hAnsi="宋体" w:cs="宋体"/>
        </w:rPr>
        <w:br/>
      </w:r>
      <w:r>
        <w:rPr>
          <w:rFonts w:ascii="宋体" w:eastAsia="宋体" w:hAnsi="宋体" w:cs="宋体"/>
        </w:rPr>
        <w:t>执行困难这块，我就举个例子，咱们评委会</w:t>
      </w:r>
      <w:proofErr w:type="gramStart"/>
      <w:r>
        <w:rPr>
          <w:rFonts w:ascii="宋体" w:eastAsia="宋体" w:hAnsi="宋体" w:cs="宋体"/>
        </w:rPr>
        <w:t>脱贫户实行医</w:t>
      </w:r>
      <w:proofErr w:type="gramEnd"/>
      <w:r>
        <w:rPr>
          <w:rFonts w:ascii="宋体" w:eastAsia="宋体" w:hAnsi="宋体" w:cs="宋体"/>
        </w:rPr>
        <w:t>保的时候，一一开始咱们贫困户的</w:t>
      </w:r>
      <w:proofErr w:type="gramStart"/>
      <w:r>
        <w:rPr>
          <w:rFonts w:ascii="宋体" w:eastAsia="宋体" w:hAnsi="宋体" w:cs="宋体"/>
        </w:rPr>
        <w:t>医</w:t>
      </w:r>
      <w:proofErr w:type="gramEnd"/>
      <w:r>
        <w:rPr>
          <w:rFonts w:ascii="宋体" w:eastAsia="宋体" w:hAnsi="宋体" w:cs="宋体"/>
        </w:rPr>
        <w:t>保是全部全服的，对吧</w:t>
      </w:r>
      <w:r>
        <w:rPr>
          <w:rFonts w:ascii="宋体" w:eastAsia="宋体" w:hAnsi="宋体" w:cs="宋体"/>
        </w:rPr>
        <w:t>？非贫困户他享受不到这个政策。</w:t>
      </w:r>
    </w:p>
    <w:p w14:paraId="29A28B2E"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当初好多人有思想波动，说为什么他视频会他的</w:t>
      </w:r>
      <w:proofErr w:type="gramStart"/>
      <w:r>
        <w:rPr>
          <w:rFonts w:ascii="宋体" w:eastAsia="宋体" w:hAnsi="宋体" w:cs="宋体"/>
        </w:rPr>
        <w:t>医</w:t>
      </w:r>
      <w:proofErr w:type="gramEnd"/>
      <w:r>
        <w:rPr>
          <w:rFonts w:ascii="宋体" w:eastAsia="宋体" w:hAnsi="宋体" w:cs="宋体"/>
        </w:rPr>
        <w:t>保全免费，到了我得自己掏，那样也是经过了不断做工作，思想工作也讲说因为咱们这贫困户已经非常精准了，当初已经非常精准了，说比你看你的条件差，还是他的条件差，对吧？</w:t>
      </w:r>
    </w:p>
    <w:p w14:paraId="5BC233A8"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这也是公开的比公开的爽，然后就是说这经过一段时间的做工作，人们逐渐认识到</w:t>
      </w:r>
      <w:r>
        <w:rPr>
          <w:rFonts w:ascii="宋体" w:eastAsia="宋体" w:hAnsi="宋体" w:cs="宋体"/>
        </w:rPr>
        <w:lastRenderedPageBreak/>
        <w:t>贫困户，他确实好多贫困户咱都是因病，他家里有病人没有劳动力，所以说他纳入的，那么你把他的</w:t>
      </w:r>
      <w:proofErr w:type="gramStart"/>
      <w:r>
        <w:rPr>
          <w:rFonts w:ascii="宋体" w:eastAsia="宋体" w:hAnsi="宋体" w:cs="宋体"/>
        </w:rPr>
        <w:t>医保解决</w:t>
      </w:r>
      <w:proofErr w:type="gramEnd"/>
      <w:r>
        <w:rPr>
          <w:rFonts w:ascii="宋体" w:eastAsia="宋体" w:hAnsi="宋体" w:cs="宋体"/>
        </w:rPr>
        <w:t>了，他的支出就小了，就有其他的精力可以干更多的，或者是说他的</w:t>
      </w:r>
      <w:proofErr w:type="gramStart"/>
      <w:r>
        <w:rPr>
          <w:rFonts w:ascii="宋体" w:eastAsia="宋体" w:hAnsi="宋体" w:cs="宋体"/>
        </w:rPr>
        <w:t>医</w:t>
      </w:r>
      <w:proofErr w:type="gramEnd"/>
      <w:r>
        <w:rPr>
          <w:rFonts w:ascii="宋体" w:eastAsia="宋体" w:hAnsi="宋体" w:cs="宋体"/>
        </w:rPr>
        <w:t>保支出了，他的家庭收入相当于多了对吧？</w:t>
      </w:r>
    </w:p>
    <w:p w14:paraId="4444ACF7"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所以说村民们从这件事上对，这个是反映当初我在乡镇待的时候，一开始实行医保政策，群众反映最强烈的问题之一就是说为什么他的</w:t>
      </w:r>
      <w:proofErr w:type="gramStart"/>
      <w:r>
        <w:rPr>
          <w:rFonts w:ascii="宋体" w:eastAsia="宋体" w:hAnsi="宋体" w:cs="宋体"/>
        </w:rPr>
        <w:t>医</w:t>
      </w:r>
      <w:proofErr w:type="gramEnd"/>
      <w:r>
        <w:rPr>
          <w:rFonts w:ascii="宋体" w:eastAsia="宋体" w:hAnsi="宋体" w:cs="宋体"/>
        </w:rPr>
        <w:t>保是全报销对吧？因为咱们</w:t>
      </w:r>
      <w:proofErr w:type="gramStart"/>
      <w:r>
        <w:rPr>
          <w:rFonts w:ascii="宋体" w:eastAsia="宋体" w:hAnsi="宋体" w:cs="宋体"/>
        </w:rPr>
        <w:t>医</w:t>
      </w:r>
      <w:proofErr w:type="gramEnd"/>
      <w:r>
        <w:rPr>
          <w:rFonts w:ascii="宋体" w:eastAsia="宋体" w:hAnsi="宋体" w:cs="宋体"/>
        </w:rPr>
        <w:t>保从过去的</w:t>
      </w:r>
      <w:r>
        <w:rPr>
          <w:rFonts w:ascii="宋体" w:eastAsia="宋体" w:hAnsi="宋体" w:cs="宋体"/>
        </w:rPr>
        <w:t>40 80</w:t>
      </w:r>
      <w:r>
        <w:rPr>
          <w:rFonts w:ascii="宋体" w:eastAsia="宋体" w:hAnsi="宋体" w:cs="宋体"/>
        </w:rPr>
        <w:t>到现在的</w:t>
      </w:r>
      <w:r>
        <w:rPr>
          <w:rFonts w:ascii="宋体" w:eastAsia="宋体" w:hAnsi="宋体" w:cs="宋体"/>
        </w:rPr>
        <w:t>400</w:t>
      </w:r>
      <w:r>
        <w:rPr>
          <w:rFonts w:ascii="宋体" w:eastAsia="宋体" w:hAnsi="宋体" w:cs="宋体"/>
        </w:rPr>
        <w:t>，当然咱脱贫攻坚结束以后，咱的</w:t>
      </w:r>
      <w:proofErr w:type="gramStart"/>
      <w:r>
        <w:rPr>
          <w:rFonts w:ascii="宋体" w:eastAsia="宋体" w:hAnsi="宋体" w:cs="宋体"/>
        </w:rPr>
        <w:t>医</w:t>
      </w:r>
      <w:proofErr w:type="gramEnd"/>
      <w:r>
        <w:rPr>
          <w:rFonts w:ascii="宋体" w:eastAsia="宋体" w:hAnsi="宋体" w:cs="宋体"/>
        </w:rPr>
        <w:t>保也实行了，贫困也是在逐年的国家负担的，我补助你一部分，你自然个人付出负担一部分，现在再把这个差距在往小的拉。</w:t>
      </w:r>
    </w:p>
    <w:p w14:paraId="19AC6004"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2 17:07</w:t>
      </w:r>
      <w:r>
        <w:rPr>
          <w:rFonts w:ascii="宋体" w:eastAsia="宋体" w:hAnsi="宋体" w:cs="宋体"/>
        </w:rPr>
        <w:br/>
      </w:r>
      <w:r>
        <w:rPr>
          <w:rFonts w:ascii="宋体" w:eastAsia="宋体" w:hAnsi="宋体" w:cs="宋体"/>
        </w:rPr>
        <w:t>明白，其实您刚才介绍的也相当于是介绍了一下我们在面对资源分配的差异是吧？我们是怎么做的，我们差异肯定是有。说实话老百姓很多时候关注的说白了就是钱是吧多少，那么这就需</w:t>
      </w:r>
      <w:r>
        <w:rPr>
          <w:rFonts w:ascii="宋体" w:eastAsia="宋体" w:hAnsi="宋体" w:cs="宋体"/>
        </w:rPr>
        <w:t>要咱们做好群众工作，那么当然了你也提到我们的精准识别都是公开的，所以说其实我们前期的精准识别，包括我们的回头看，也是给了我们这方面的底气，对明白。</w:t>
      </w:r>
    </w:p>
    <w:p w14:paraId="04EC3C98"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刚才您提到的一点我印象也很深刻，就是说我们现在的资助个人负担的比例也在逐渐的变化，其实也体现了我们由脱贫攻坚向乡村振兴的一个过渡了，对明白。好，我想了解的就这些，看看其他老师和同学们有没有什么问题。</w:t>
      </w:r>
    </w:p>
    <w:p w14:paraId="75DD3D1A"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18:07</w:t>
      </w:r>
      <w:r>
        <w:rPr>
          <w:rFonts w:ascii="宋体" w:eastAsia="宋体" w:hAnsi="宋体" w:cs="宋体"/>
        </w:rPr>
        <w:br/>
      </w:r>
      <w:r>
        <w:rPr>
          <w:rFonts w:ascii="宋体" w:eastAsia="宋体" w:hAnsi="宋体" w:cs="宋体"/>
        </w:rPr>
        <w:t>我再补充两个问题，你说。我也是比较感谢咱们农业农村局这块的这块工作，像刚才徐县长讲两红一白两中</w:t>
      </w:r>
      <w:proofErr w:type="gramStart"/>
      <w:r>
        <w:rPr>
          <w:rFonts w:ascii="宋体" w:eastAsia="宋体" w:hAnsi="宋体" w:cs="宋体"/>
        </w:rPr>
        <w:t>一</w:t>
      </w:r>
      <w:proofErr w:type="gramEnd"/>
      <w:r>
        <w:rPr>
          <w:rFonts w:ascii="宋体" w:eastAsia="宋体" w:hAnsi="宋体" w:cs="宋体"/>
        </w:rPr>
        <w:t>这种工作，咱们县区农业农村局这儿是有什么帮扶</w:t>
      </w:r>
      <w:r>
        <w:rPr>
          <w:rFonts w:ascii="宋体" w:eastAsia="宋体" w:hAnsi="宋体" w:cs="宋体"/>
        </w:rPr>
        <w:t>措施，就是咱们这儿负责哪些具体的去扶持这些产业，你看。</w:t>
      </w:r>
    </w:p>
    <w:p w14:paraId="437DFCE4"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18:28</w:t>
      </w:r>
      <w:r>
        <w:rPr>
          <w:rFonts w:ascii="宋体" w:eastAsia="宋体" w:hAnsi="宋体" w:cs="宋体"/>
        </w:rPr>
        <w:br/>
      </w:r>
      <w:r>
        <w:rPr>
          <w:rFonts w:ascii="宋体" w:eastAsia="宋体" w:hAnsi="宋体" w:cs="宋体"/>
        </w:rPr>
        <w:t>两红</w:t>
      </w:r>
      <w:proofErr w:type="gramStart"/>
      <w:r>
        <w:rPr>
          <w:rFonts w:ascii="宋体" w:eastAsia="宋体" w:hAnsi="宋体" w:cs="宋体"/>
        </w:rPr>
        <w:t>一</w:t>
      </w:r>
      <w:proofErr w:type="gramEnd"/>
      <w:r>
        <w:rPr>
          <w:rFonts w:ascii="宋体" w:eastAsia="宋体" w:hAnsi="宋体" w:cs="宋体"/>
        </w:rPr>
        <w:t>白，我们这儿是连续</w:t>
      </w:r>
      <w:r>
        <w:rPr>
          <w:rFonts w:ascii="宋体" w:eastAsia="宋体" w:hAnsi="宋体" w:cs="宋体"/>
        </w:rPr>
        <w:t>4</w:t>
      </w:r>
      <w:r>
        <w:rPr>
          <w:rFonts w:ascii="宋体" w:eastAsia="宋体" w:hAnsi="宋体" w:cs="宋体"/>
        </w:rPr>
        <w:t>年出台了新昌县农业特色种植奖补办法，每年的资金大概是在</w:t>
      </w:r>
      <w:r>
        <w:rPr>
          <w:rFonts w:ascii="宋体" w:eastAsia="宋体" w:hAnsi="宋体" w:cs="宋体"/>
        </w:rPr>
        <w:t>1,000</w:t>
      </w:r>
      <w:r>
        <w:rPr>
          <w:rFonts w:ascii="宋体" w:eastAsia="宋体" w:hAnsi="宋体" w:cs="宋体"/>
        </w:rPr>
        <w:t>万左右，主要补贴的是种红薯的红枣这一块，红枣我们主要激励的是一一是林下种植这块，红薯这块俺们是在扩大面积品种更新上的奖补。</w:t>
      </w:r>
    </w:p>
    <w:p w14:paraId="535B86C7"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再一个就是我们邢台有特色是中药材，在中药材上我们也实行了奖补。</w:t>
      </w:r>
    </w:p>
    <w:p w14:paraId="794E52DC"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今年我们在红枣产业上我们做了大概</w:t>
      </w:r>
      <w:r>
        <w:rPr>
          <w:rFonts w:ascii="宋体" w:eastAsia="宋体" w:hAnsi="宋体" w:cs="宋体"/>
        </w:rPr>
        <w:t>4</w:t>
      </w:r>
      <w:r>
        <w:rPr>
          <w:rFonts w:ascii="宋体" w:eastAsia="宋体" w:hAnsi="宋体" w:cs="宋体"/>
        </w:rPr>
        <w:t>个项目，主要做的是</w:t>
      </w:r>
      <w:r>
        <w:rPr>
          <w:rFonts w:ascii="宋体" w:eastAsia="宋体" w:hAnsi="宋体" w:cs="宋体"/>
        </w:rPr>
        <w:t>1</w:t>
      </w:r>
      <w:r>
        <w:rPr>
          <w:rFonts w:ascii="宋体" w:eastAsia="宋体" w:hAnsi="宋体" w:cs="宋体"/>
        </w:rPr>
        <w:t>个是整村的是</w:t>
      </w:r>
      <w:r>
        <w:rPr>
          <w:rFonts w:ascii="宋体" w:eastAsia="宋体" w:hAnsi="宋体" w:cs="宋体"/>
        </w:rPr>
        <w:t>9</w:t>
      </w:r>
      <w:r>
        <w:rPr>
          <w:rFonts w:ascii="宋体" w:eastAsia="宋体" w:hAnsi="宋体" w:cs="宋体"/>
        </w:rPr>
        <w:t>口子乡，奥运、奥运村，当然我普通话不好，奥运村我就用行唐话</w:t>
      </w:r>
      <w:r>
        <w:rPr>
          <w:rFonts w:ascii="宋体" w:eastAsia="宋体" w:hAnsi="宋体" w:cs="宋体"/>
        </w:rPr>
        <w:t>9</w:t>
      </w:r>
      <w:r>
        <w:rPr>
          <w:rFonts w:ascii="宋体" w:eastAsia="宋体" w:hAnsi="宋体" w:cs="宋体"/>
        </w:rPr>
        <w:t>口子奥运村的整村的红枣提</w:t>
      </w:r>
      <w:r>
        <w:rPr>
          <w:rFonts w:ascii="宋体" w:eastAsia="宋体" w:hAnsi="宋体" w:cs="宋体"/>
        </w:rPr>
        <w:t>升这个项目，从基础设施到</w:t>
      </w:r>
      <w:proofErr w:type="gramStart"/>
      <w:r>
        <w:rPr>
          <w:rFonts w:ascii="宋体" w:eastAsia="宋体" w:hAnsi="宋体" w:cs="宋体"/>
        </w:rPr>
        <w:t>到</w:t>
      </w:r>
      <w:proofErr w:type="gramEnd"/>
      <w:r>
        <w:rPr>
          <w:rFonts w:ascii="宋体" w:eastAsia="宋体" w:hAnsi="宋体" w:cs="宋体"/>
        </w:rPr>
        <w:t>林下种植，到枣的枣</w:t>
      </w:r>
      <w:proofErr w:type="gramStart"/>
      <w:r>
        <w:rPr>
          <w:rFonts w:ascii="宋体" w:eastAsia="宋体" w:hAnsi="宋体" w:cs="宋体"/>
        </w:rPr>
        <w:t>枣</w:t>
      </w:r>
      <w:proofErr w:type="gramEnd"/>
      <w:r>
        <w:rPr>
          <w:rFonts w:ascii="宋体" w:eastAsia="宋体" w:hAnsi="宋体" w:cs="宋体"/>
        </w:rPr>
        <w:t>的一些病的防治这块，我们是做了</w:t>
      </w:r>
      <w:proofErr w:type="gramStart"/>
      <w:r>
        <w:rPr>
          <w:rFonts w:ascii="宋体" w:eastAsia="宋体" w:hAnsi="宋体" w:cs="宋体"/>
        </w:rPr>
        <w:t>一个整体的一个整体的</w:t>
      </w:r>
      <w:proofErr w:type="gramEnd"/>
      <w:r>
        <w:rPr>
          <w:rFonts w:ascii="宋体" w:eastAsia="宋体" w:hAnsi="宋体" w:cs="宋体"/>
        </w:rPr>
        <w:t>整村的，然后我们有在口头镇，后来</w:t>
      </w:r>
      <w:r>
        <w:rPr>
          <w:rFonts w:ascii="宋体" w:eastAsia="宋体" w:hAnsi="宋体" w:cs="宋体"/>
        </w:rPr>
        <w:t>9</w:t>
      </w:r>
      <w:r>
        <w:rPr>
          <w:rFonts w:ascii="宋体" w:eastAsia="宋体" w:hAnsi="宋体" w:cs="宋体"/>
        </w:rPr>
        <w:t>口子乡的范家庄村，我们引进现在大棚种植，</w:t>
      </w:r>
      <w:proofErr w:type="gramStart"/>
      <w:r>
        <w:rPr>
          <w:rFonts w:ascii="宋体" w:eastAsia="宋体" w:hAnsi="宋体" w:cs="宋体"/>
        </w:rPr>
        <w:t>把枣移到</w:t>
      </w:r>
      <w:proofErr w:type="gramEnd"/>
      <w:r>
        <w:rPr>
          <w:rFonts w:ascii="宋体" w:eastAsia="宋体" w:hAnsi="宋体" w:cs="宋体"/>
        </w:rPr>
        <w:t>大棚里，能实现一年两季的丰收。</w:t>
      </w:r>
    </w:p>
    <w:p w14:paraId="4CCDC891" w14:textId="77777777" w:rsidR="00F25A05" w:rsidRDefault="007A5D7E">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1 20:03</w:t>
      </w:r>
      <w:r>
        <w:rPr>
          <w:rFonts w:ascii="宋体" w:eastAsia="宋体" w:hAnsi="宋体" w:cs="宋体"/>
        </w:rPr>
        <w:br/>
      </w:r>
      <w:r>
        <w:rPr>
          <w:rFonts w:ascii="宋体" w:eastAsia="宋体" w:hAnsi="宋体" w:cs="宋体"/>
        </w:rPr>
        <w:t>对。</w:t>
      </w:r>
    </w:p>
    <w:p w14:paraId="0D944C41"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20:04</w:t>
      </w:r>
      <w:r>
        <w:rPr>
          <w:rFonts w:ascii="宋体" w:eastAsia="宋体" w:hAnsi="宋体" w:cs="宋体"/>
        </w:rPr>
        <w:br/>
      </w:r>
      <w:r>
        <w:rPr>
          <w:rFonts w:ascii="宋体" w:eastAsia="宋体" w:hAnsi="宋体" w:cs="宋体"/>
        </w:rPr>
        <w:t>加快周转，一年两一年两</w:t>
      </w:r>
      <w:proofErr w:type="gramStart"/>
      <w:r>
        <w:rPr>
          <w:rFonts w:ascii="宋体" w:eastAsia="宋体" w:hAnsi="宋体" w:cs="宋体"/>
        </w:rPr>
        <w:t>季结枣</w:t>
      </w:r>
      <w:proofErr w:type="gramEnd"/>
      <w:r>
        <w:rPr>
          <w:rFonts w:ascii="宋体" w:eastAsia="宋体" w:hAnsi="宋体" w:cs="宋体"/>
        </w:rPr>
        <w:t>两次，在其他的地方它是已经实现了。所以说我们经过反复的论证，反复的出去看，反复的当然我们也有技术保障，河北农业大学跟我们签约了技术保障，全方位的提供技术服务。再一个就是我们利用东四渔村旅游，它增加它大棚采摘，把红枣的大红枣大</w:t>
      </w:r>
      <w:r>
        <w:rPr>
          <w:rFonts w:ascii="宋体" w:eastAsia="宋体" w:hAnsi="宋体" w:cs="宋体"/>
        </w:rPr>
        <w:t>棚的是广告效应宣传出去。它本身东</w:t>
      </w:r>
      <w:proofErr w:type="gramStart"/>
      <w:r>
        <w:rPr>
          <w:rFonts w:ascii="宋体" w:eastAsia="宋体" w:hAnsi="宋体" w:cs="宋体"/>
        </w:rPr>
        <w:t>四一村它就是</w:t>
      </w:r>
      <w:proofErr w:type="gramEnd"/>
      <w:r>
        <w:rPr>
          <w:rFonts w:ascii="宋体" w:eastAsia="宋体" w:hAnsi="宋体" w:cs="宋体"/>
        </w:rPr>
        <w:t>个农林文化结合的项目，明天了咱们都到那可以去看看。</w:t>
      </w:r>
    </w:p>
    <w:p w14:paraId="0D3E0A78"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它还有好多材质，它有桃，有苹果，有葡萄，</w:t>
      </w:r>
      <w:proofErr w:type="gramStart"/>
      <w:r>
        <w:rPr>
          <w:rFonts w:ascii="宋体" w:eastAsia="宋体" w:hAnsi="宋体" w:cs="宋体"/>
        </w:rPr>
        <w:t>还有好像还有好像</w:t>
      </w:r>
      <w:proofErr w:type="gramEnd"/>
      <w:r>
        <w:rPr>
          <w:rFonts w:ascii="宋体" w:eastAsia="宋体" w:hAnsi="宋体" w:cs="宋体"/>
        </w:rPr>
        <w:t>还有猕猴桃，对它实现。在那我的意思说实现一年四季有采摘，你什么季节去了，我那也有可摘的。这方面的思路。</w:t>
      </w:r>
    </w:p>
    <w:p w14:paraId="2024618E"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21:24</w:t>
      </w:r>
      <w:r>
        <w:rPr>
          <w:rFonts w:ascii="宋体" w:eastAsia="宋体" w:hAnsi="宋体" w:cs="宋体"/>
        </w:rPr>
        <w:br/>
      </w:r>
      <w:r>
        <w:rPr>
          <w:rFonts w:ascii="宋体" w:eastAsia="宋体" w:hAnsi="宋体" w:cs="宋体"/>
        </w:rPr>
        <w:t>明白咱们专项的资金的管理任务，就是咱们农业</w:t>
      </w:r>
      <w:proofErr w:type="gramStart"/>
      <w:r>
        <w:rPr>
          <w:rFonts w:ascii="宋体" w:eastAsia="宋体" w:hAnsi="宋体" w:cs="宋体"/>
        </w:rPr>
        <w:t>农村局口这</w:t>
      </w:r>
      <w:proofErr w:type="gramEnd"/>
      <w:r>
        <w:rPr>
          <w:rFonts w:ascii="宋体" w:eastAsia="宋体" w:hAnsi="宋体" w:cs="宋体"/>
        </w:rPr>
        <w:t>的同志负责制定，</w:t>
      </w:r>
    </w:p>
    <w:p w14:paraId="2EBF54C3"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21:31</w:t>
      </w:r>
      <w:r>
        <w:rPr>
          <w:rFonts w:ascii="宋体" w:eastAsia="宋体" w:hAnsi="宋体" w:cs="宋体"/>
        </w:rPr>
        <w:br/>
      </w:r>
      <w:r>
        <w:rPr>
          <w:rFonts w:ascii="宋体" w:eastAsia="宋体" w:hAnsi="宋体" w:cs="宋体"/>
        </w:rPr>
        <w:t>对也是反复征求意见。</w:t>
      </w:r>
    </w:p>
    <w:p w14:paraId="7D237DF3"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征地。</w:t>
      </w:r>
    </w:p>
    <w:p w14:paraId="55A3CD8F"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21:35</w:t>
      </w:r>
      <w:r>
        <w:rPr>
          <w:rFonts w:ascii="宋体" w:eastAsia="宋体" w:hAnsi="宋体" w:cs="宋体"/>
        </w:rPr>
        <w:br/>
      </w:r>
      <w:r>
        <w:rPr>
          <w:rFonts w:ascii="宋体" w:eastAsia="宋体" w:hAnsi="宋体" w:cs="宋体"/>
        </w:rPr>
        <w:t>的明白，除了制定我们资金管理办法，然后咱们农民农村局还有什么其他的这种帮扶的这个措施有没有去联系一些农业专家等等这些其他方面的包括对口帮扶这些，</w:t>
      </w:r>
    </w:p>
    <w:p w14:paraId="0811D193"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21:50</w:t>
      </w:r>
      <w:r>
        <w:rPr>
          <w:rFonts w:ascii="宋体" w:eastAsia="宋体" w:hAnsi="宋体" w:cs="宋体"/>
        </w:rPr>
        <w:br/>
      </w:r>
      <w:r>
        <w:rPr>
          <w:rFonts w:ascii="宋体" w:eastAsia="宋体" w:hAnsi="宋体" w:cs="宋体"/>
        </w:rPr>
        <w:t>你看咱们每年有省厅的高素质农民培训，他都是邀请一些专家对农民来进行培训，通过精准的授课，你比方我们红薯这方面就是这样的专家，像咱们。</w:t>
      </w:r>
    </w:p>
    <w:p w14:paraId="2EA1BA16"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像咱们红薯专家，咱们河北省的他们过那叫什么研究所，他们经常来都是结对跟一些种植大户，他们都结成结对帮扶，就通过大户带动，然后村民们积极的发展这些事业。</w:t>
      </w:r>
    </w:p>
    <w:p w14:paraId="0D6CB4FD"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22:35</w:t>
      </w:r>
      <w:r>
        <w:rPr>
          <w:rFonts w:ascii="宋体" w:eastAsia="宋体" w:hAnsi="宋体" w:cs="宋体"/>
        </w:rPr>
        <w:br/>
      </w:r>
      <w:r>
        <w:rPr>
          <w:rFonts w:ascii="宋体" w:eastAsia="宋体" w:hAnsi="宋体" w:cs="宋体"/>
        </w:rPr>
        <w:t>明白。咱们在基础设施这一块能不能讲</w:t>
      </w:r>
      <w:r>
        <w:rPr>
          <w:rFonts w:ascii="宋体" w:eastAsia="宋体" w:hAnsi="宋体" w:cs="宋体"/>
        </w:rPr>
        <w:t>一讲一些典型的做法？</w:t>
      </w:r>
    </w:p>
    <w:p w14:paraId="1E67FCF8"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22:44</w:t>
      </w:r>
      <w:r>
        <w:rPr>
          <w:rFonts w:ascii="宋体" w:eastAsia="宋体" w:hAnsi="宋体" w:cs="宋体"/>
        </w:rPr>
        <w:br/>
      </w:r>
      <w:r>
        <w:rPr>
          <w:rFonts w:ascii="宋体" w:eastAsia="宋体" w:hAnsi="宋体" w:cs="宋体"/>
        </w:rPr>
        <w:t>基础设施这块一一开始是贫困村占优势，因为贫困村当初咱们资金量，包括他的项目都是非贫困村这块做的比较少，但是在乡村振兴现在</w:t>
      </w:r>
      <w:proofErr w:type="gramStart"/>
      <w:r>
        <w:rPr>
          <w:rFonts w:ascii="宋体" w:eastAsia="宋体" w:hAnsi="宋体" w:cs="宋体"/>
        </w:rPr>
        <w:t>期咱针对</w:t>
      </w:r>
      <w:proofErr w:type="gramEnd"/>
      <w:r>
        <w:rPr>
          <w:rFonts w:ascii="宋体" w:eastAsia="宋体" w:hAnsi="宋体" w:cs="宋体"/>
        </w:rPr>
        <w:t>这个产业，咱们开</w:t>
      </w:r>
      <w:r>
        <w:rPr>
          <w:rFonts w:ascii="宋体" w:eastAsia="宋体" w:hAnsi="宋体" w:cs="宋体"/>
        </w:rPr>
        <w:lastRenderedPageBreak/>
        <w:t>始对基础设施这块咱们也做了，你这个</w:t>
      </w:r>
      <w:proofErr w:type="gramStart"/>
      <w:r>
        <w:rPr>
          <w:rFonts w:ascii="宋体" w:eastAsia="宋体" w:hAnsi="宋体" w:cs="宋体"/>
        </w:rPr>
        <w:t>村只要</w:t>
      </w:r>
      <w:proofErr w:type="gramEnd"/>
      <w:r>
        <w:rPr>
          <w:rFonts w:ascii="宋体" w:eastAsia="宋体" w:hAnsi="宋体" w:cs="宋体"/>
        </w:rPr>
        <w:t>有产业，咱们比方咱做了一些产业路，产业路配套的，比方咱们今年我们兴唐市实行了揭榜挂帅，口头镇的牛下沟村实现了整村的种植红薯，他大概对他山坡上都是他</w:t>
      </w:r>
      <w:r>
        <w:rPr>
          <w:rFonts w:ascii="宋体" w:eastAsia="宋体" w:hAnsi="宋体" w:cs="宋体"/>
        </w:rPr>
        <w:t>2800</w:t>
      </w:r>
      <w:r>
        <w:rPr>
          <w:rFonts w:ascii="宋体" w:eastAsia="宋体" w:hAnsi="宋体" w:cs="宋体"/>
        </w:rPr>
        <w:t>亩，</w:t>
      </w:r>
      <w:r>
        <w:rPr>
          <w:rFonts w:ascii="宋体" w:eastAsia="宋体" w:hAnsi="宋体" w:cs="宋体"/>
        </w:rPr>
        <w:t>2800</w:t>
      </w:r>
      <w:r>
        <w:rPr>
          <w:rFonts w:ascii="宋体" w:eastAsia="宋体" w:hAnsi="宋体" w:cs="宋体"/>
        </w:rPr>
        <w:t>亩整个你知道丘陵地带是小山坡梯田那种，但是当然跟南方的梯田不一样，咱们也是这么一层一层的这样的，他基本上虽然这块是地块</w:t>
      </w:r>
      <w:r>
        <w:rPr>
          <w:rFonts w:ascii="宋体" w:eastAsia="宋体" w:hAnsi="宋体" w:cs="宋体"/>
        </w:rPr>
        <w:t>看起来一块不多，不像平原一种，你看着挺壮观，但是它整个山坡都是咱们今年就给它配套了一个产业路，它过去道是土路，没有硬化过，今年咱都给他筹集了一部分资金，大概还准备硬化了，包括咱们好多咱们像上园区的道路，像我们上园区的道路，他们都配套了，包括你看还有好几个冷库项目，</w:t>
      </w:r>
      <w:proofErr w:type="gramStart"/>
      <w:r>
        <w:rPr>
          <w:rFonts w:ascii="宋体" w:eastAsia="宋体" w:hAnsi="宋体" w:cs="宋体"/>
        </w:rPr>
        <w:t>比方谁</w:t>
      </w:r>
      <w:proofErr w:type="gramEnd"/>
      <w:r>
        <w:rPr>
          <w:rFonts w:ascii="宋体" w:eastAsia="宋体" w:hAnsi="宋体" w:cs="宋体"/>
        </w:rPr>
        <w:t>我们有种植大白菜的习惯，</w:t>
      </w:r>
      <w:proofErr w:type="gramStart"/>
      <w:r>
        <w:rPr>
          <w:rFonts w:ascii="宋体" w:eastAsia="宋体" w:hAnsi="宋体" w:cs="宋体"/>
        </w:rPr>
        <w:t>杨柴村是</w:t>
      </w:r>
      <w:proofErr w:type="gramEnd"/>
      <w:r>
        <w:rPr>
          <w:rFonts w:ascii="宋体" w:eastAsia="宋体" w:hAnsi="宋体" w:cs="宋体"/>
        </w:rPr>
        <w:t>我们种植大白菜最大的村，我们就给他配备了冷库。</w:t>
      </w:r>
    </w:p>
    <w:p w14:paraId="16606C45"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所以说在这些就不管从路从设施，只要</w:t>
      </w:r>
      <w:proofErr w:type="gramStart"/>
      <w:r>
        <w:rPr>
          <w:rFonts w:ascii="宋体" w:eastAsia="宋体" w:hAnsi="宋体" w:cs="宋体"/>
        </w:rPr>
        <w:t>你农业你</w:t>
      </w:r>
      <w:proofErr w:type="gramEnd"/>
      <w:r>
        <w:rPr>
          <w:rFonts w:ascii="宋体" w:eastAsia="宋体" w:hAnsi="宋体" w:cs="宋体"/>
        </w:rPr>
        <w:t>整整村去发展的，我们都在都给你。</w:t>
      </w:r>
    </w:p>
    <w:p w14:paraId="0C26530F"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24:47</w:t>
      </w:r>
      <w:r>
        <w:rPr>
          <w:rFonts w:ascii="宋体" w:eastAsia="宋体" w:hAnsi="宋体" w:cs="宋体"/>
        </w:rPr>
        <w:br/>
      </w:r>
      <w:r>
        <w:rPr>
          <w:rFonts w:ascii="宋体" w:eastAsia="宋体" w:hAnsi="宋体" w:cs="宋体"/>
        </w:rPr>
        <w:t>配上明白咱们对口帮扶的中央国家机关是。</w:t>
      </w:r>
    </w:p>
    <w:p w14:paraId="354D1E92"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24:52</w:t>
      </w:r>
      <w:r>
        <w:rPr>
          <w:rFonts w:ascii="宋体" w:eastAsia="宋体" w:hAnsi="宋体" w:cs="宋体"/>
        </w:rPr>
        <w:br/>
      </w:r>
      <w:r>
        <w:rPr>
          <w:rFonts w:ascii="宋体" w:eastAsia="宋体" w:hAnsi="宋体" w:cs="宋体"/>
        </w:rPr>
        <w:t>中联部。</w:t>
      </w:r>
    </w:p>
    <w:p w14:paraId="6A9AA2C0"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24:54</w:t>
      </w:r>
      <w:r>
        <w:rPr>
          <w:rFonts w:ascii="宋体" w:eastAsia="宋体" w:hAnsi="宋体" w:cs="宋体"/>
        </w:rPr>
        <w:br/>
      </w:r>
      <w:r>
        <w:rPr>
          <w:rFonts w:ascii="宋体" w:eastAsia="宋体" w:hAnsi="宋体" w:cs="宋体"/>
        </w:rPr>
        <w:t>咱们再详细展开讲讲中联部的对口帮扶。在哪些方面？我刚才听徐先生说两年一换，这是在干部层面是两年</w:t>
      </w:r>
      <w:proofErr w:type="gramStart"/>
      <w:r>
        <w:rPr>
          <w:rFonts w:ascii="宋体" w:eastAsia="宋体" w:hAnsi="宋体" w:cs="宋体"/>
        </w:rPr>
        <w:t>一</w:t>
      </w:r>
      <w:proofErr w:type="gramEnd"/>
      <w:r>
        <w:rPr>
          <w:rFonts w:ascii="宋体" w:eastAsia="宋体" w:hAnsi="宋体" w:cs="宋体"/>
        </w:rPr>
        <w:t>。</w:t>
      </w:r>
    </w:p>
    <w:p w14:paraId="4962862D"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25:03</w:t>
      </w:r>
      <w:r>
        <w:rPr>
          <w:rFonts w:ascii="宋体" w:eastAsia="宋体" w:hAnsi="宋体" w:cs="宋体"/>
        </w:rPr>
        <w:br/>
      </w:r>
      <w:r>
        <w:rPr>
          <w:rFonts w:ascii="宋体" w:eastAsia="宋体" w:hAnsi="宋体" w:cs="宋体"/>
        </w:rPr>
        <w:t>换，对咱们。</w:t>
      </w:r>
    </w:p>
    <w:p w14:paraId="63C251CC"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25:04</w:t>
      </w:r>
      <w:r>
        <w:rPr>
          <w:rFonts w:ascii="宋体" w:eastAsia="宋体" w:hAnsi="宋体" w:cs="宋体"/>
        </w:rPr>
        <w:br/>
      </w:r>
      <w:r>
        <w:rPr>
          <w:rFonts w:ascii="宋体" w:eastAsia="宋体" w:hAnsi="宋体" w:cs="宋体"/>
        </w:rPr>
        <w:t>在这个项目资金层面，这个是一个什么样的。</w:t>
      </w:r>
    </w:p>
    <w:p w14:paraId="30C8FD11"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25:07</w:t>
      </w:r>
      <w:r>
        <w:rPr>
          <w:rFonts w:ascii="宋体" w:eastAsia="宋体" w:hAnsi="宋体" w:cs="宋体"/>
        </w:rPr>
        <w:br/>
      </w:r>
      <w:r>
        <w:rPr>
          <w:rFonts w:ascii="宋体" w:eastAsia="宋体" w:hAnsi="宋体" w:cs="宋体"/>
        </w:rPr>
        <w:t>考核？中联部在我们行唐是起的作用非常大，您看中联部帮我们引进，首先在京东网有</w:t>
      </w:r>
      <w:proofErr w:type="gramStart"/>
      <w:r>
        <w:rPr>
          <w:rFonts w:ascii="宋体" w:eastAsia="宋体" w:hAnsi="宋体" w:cs="宋体"/>
        </w:rPr>
        <w:t>一个兴汤土特产</w:t>
      </w:r>
      <w:proofErr w:type="gramEnd"/>
      <w:r>
        <w:rPr>
          <w:rFonts w:ascii="宋体" w:eastAsia="宋体" w:hAnsi="宋体" w:cs="宋体"/>
        </w:rPr>
        <w:t>馆，这是他们帮助我们协调免费做的，建馆的时候，京东他一分钱也没收，免费做的我们行唐土特产水果，这是中联部做的。</w:t>
      </w:r>
    </w:p>
    <w:p w14:paraId="29A1359E"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再一个中联部</w:t>
      </w:r>
      <w:proofErr w:type="gramStart"/>
      <w:r>
        <w:rPr>
          <w:rFonts w:ascii="宋体" w:eastAsia="宋体" w:hAnsi="宋体" w:cs="宋体"/>
        </w:rPr>
        <w:t>分包着</w:t>
      </w:r>
      <w:proofErr w:type="gramEnd"/>
      <w:r>
        <w:rPr>
          <w:rFonts w:ascii="宋体" w:eastAsia="宋体" w:hAnsi="宋体" w:cs="宋体"/>
        </w:rPr>
        <w:t>我们杨村，现在是</w:t>
      </w:r>
      <w:proofErr w:type="gramStart"/>
      <w:r>
        <w:rPr>
          <w:rFonts w:ascii="宋体" w:eastAsia="宋体" w:hAnsi="宋体" w:cs="宋体"/>
        </w:rPr>
        <w:t>分包着</w:t>
      </w:r>
      <w:proofErr w:type="gramEnd"/>
      <w:r>
        <w:rPr>
          <w:rFonts w:ascii="宋体" w:eastAsia="宋体" w:hAnsi="宋体" w:cs="宋体"/>
        </w:rPr>
        <w:t>秦台过去，</w:t>
      </w:r>
      <w:proofErr w:type="gramStart"/>
      <w:r>
        <w:rPr>
          <w:rFonts w:ascii="宋体" w:eastAsia="宋体" w:hAnsi="宋体" w:cs="宋体"/>
        </w:rPr>
        <w:t>分包着杨台</w:t>
      </w:r>
      <w:proofErr w:type="gramEnd"/>
      <w:r>
        <w:rPr>
          <w:rFonts w:ascii="宋体" w:eastAsia="宋体" w:hAnsi="宋体" w:cs="宋体"/>
        </w:rPr>
        <w:t>的杨村是上北镇杨村，他帮助上上北镇杨村，一是在产业发展上建立了扶贫微工厂，再一个就是帮他们建立了一个高标准的群众文化活动中心。</w:t>
      </w:r>
    </w:p>
    <w:p w14:paraId="2892A9F8"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再一个他们是</w:t>
      </w:r>
      <w:proofErr w:type="gramStart"/>
      <w:r>
        <w:rPr>
          <w:rFonts w:ascii="宋体" w:eastAsia="宋体" w:hAnsi="宋体" w:cs="宋体"/>
        </w:rPr>
        <w:t>分包着</w:t>
      </w:r>
      <w:proofErr w:type="gramEnd"/>
      <w:r>
        <w:rPr>
          <w:rFonts w:ascii="宋体" w:eastAsia="宋体" w:hAnsi="宋体" w:cs="宋体"/>
        </w:rPr>
        <w:t>我们东安铁桩的时候，中联部也</w:t>
      </w:r>
      <w:proofErr w:type="gramStart"/>
      <w:r>
        <w:rPr>
          <w:rFonts w:ascii="宋体" w:eastAsia="宋体" w:hAnsi="宋体" w:cs="宋体"/>
        </w:rPr>
        <w:t>分包着</w:t>
      </w:r>
      <w:proofErr w:type="gramEnd"/>
      <w:r>
        <w:rPr>
          <w:rFonts w:ascii="宋体" w:eastAsia="宋体" w:hAnsi="宋体" w:cs="宋体"/>
        </w:rPr>
        <w:t>东安铁桩的时候建立了</w:t>
      </w:r>
      <w:r>
        <w:rPr>
          <w:rFonts w:ascii="宋体" w:eastAsia="宋体" w:hAnsi="宋体" w:cs="宋体"/>
        </w:rPr>
        <w:lastRenderedPageBreak/>
        <w:t>电商平台，包括一个也是高标准的文化活动中心，群</w:t>
      </w:r>
      <w:r>
        <w:rPr>
          <w:rFonts w:ascii="宋体" w:eastAsia="宋体" w:hAnsi="宋体" w:cs="宋体"/>
        </w:rPr>
        <w:t>众文化活动中心，包括在产业上的苹果上，他帮助我们销售，对吧？</w:t>
      </w:r>
    </w:p>
    <w:p w14:paraId="1D8F5215"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他们中联部每年在我们采购我们土特产品</w:t>
      </w:r>
      <w:proofErr w:type="gramStart"/>
      <w:r>
        <w:rPr>
          <w:rFonts w:ascii="宋体" w:eastAsia="宋体" w:hAnsi="宋体" w:cs="宋体"/>
        </w:rPr>
        <w:t>都数量</w:t>
      </w:r>
      <w:proofErr w:type="gramEnd"/>
      <w:r>
        <w:rPr>
          <w:rFonts w:ascii="宋体" w:eastAsia="宋体" w:hAnsi="宋体" w:cs="宋体"/>
        </w:rPr>
        <w:t>非常大，非常大，现在他们分包秦台</w:t>
      </w:r>
      <w:proofErr w:type="gramStart"/>
      <w:r>
        <w:rPr>
          <w:rFonts w:ascii="宋体" w:eastAsia="宋体" w:hAnsi="宋体" w:cs="宋体"/>
        </w:rPr>
        <w:t>这去年</w:t>
      </w:r>
      <w:proofErr w:type="gramEnd"/>
      <w:r>
        <w:rPr>
          <w:rFonts w:ascii="宋体" w:eastAsia="宋体" w:hAnsi="宋体" w:cs="宋体"/>
        </w:rPr>
        <w:t>建了个平台，帮助他们也建了一个最大的电商中心，他跟有一个我们县的他叫什么公司，我想一想那个公司，大概我们县外贸局合作，他做他成立了一个什么？有限公司？</w:t>
      </w:r>
    </w:p>
    <w:p w14:paraId="1E4CB1F1"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有有限公司我忘了名称，今天有</w:t>
      </w:r>
      <w:proofErr w:type="gramStart"/>
      <w:r>
        <w:rPr>
          <w:rFonts w:ascii="宋体" w:eastAsia="宋体" w:hAnsi="宋体" w:cs="宋体"/>
        </w:rPr>
        <w:t>有限公司主做的</w:t>
      </w:r>
      <w:proofErr w:type="gramEnd"/>
      <w:r>
        <w:rPr>
          <w:rFonts w:ascii="宋体" w:eastAsia="宋体" w:hAnsi="宋体" w:cs="宋体"/>
        </w:rPr>
        <w:t>主要做的都是行唐的土特产的销售，对，主要做的是现在土特产的销售，包括他们为芹菜村打造的这叫的引进了一个项目，他这个项目主要是养熊，养熊熊养殖，</w:t>
      </w:r>
    </w:p>
    <w:p w14:paraId="7F533ADF"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27:47</w:t>
      </w:r>
      <w:r>
        <w:rPr>
          <w:rFonts w:ascii="宋体" w:eastAsia="宋体" w:hAnsi="宋体" w:cs="宋体"/>
        </w:rPr>
        <w:br/>
      </w:r>
      <w:r>
        <w:rPr>
          <w:rFonts w:ascii="宋体" w:eastAsia="宋体" w:hAnsi="宋体" w:cs="宋体"/>
        </w:rPr>
        <w:t>熊养殖</w:t>
      </w:r>
      <w:r>
        <w:rPr>
          <w:rFonts w:ascii="宋体" w:eastAsia="宋体" w:hAnsi="宋体" w:cs="宋体"/>
        </w:rPr>
        <w:t>业。</w:t>
      </w:r>
    </w:p>
    <w:p w14:paraId="3706726D"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27:48</w:t>
      </w:r>
      <w:r>
        <w:rPr>
          <w:rFonts w:ascii="宋体" w:eastAsia="宋体" w:hAnsi="宋体" w:cs="宋体"/>
        </w:rPr>
        <w:br/>
      </w:r>
      <w:r>
        <w:rPr>
          <w:rFonts w:ascii="宋体" w:eastAsia="宋体" w:hAnsi="宋体" w:cs="宋体"/>
        </w:rPr>
        <w:t>区，</w:t>
      </w:r>
      <w:proofErr w:type="gramStart"/>
      <w:r>
        <w:rPr>
          <w:rFonts w:ascii="宋体" w:eastAsia="宋体" w:hAnsi="宋体" w:cs="宋体"/>
        </w:rPr>
        <w:t>它熊养殖</w:t>
      </w:r>
      <w:proofErr w:type="gramEnd"/>
      <w:r>
        <w:rPr>
          <w:rFonts w:ascii="宋体" w:eastAsia="宋体" w:hAnsi="宋体" w:cs="宋体"/>
        </w:rPr>
        <w:t>熊胆或者是熊的其他的。</w:t>
      </w:r>
    </w:p>
    <w:p w14:paraId="0D608B5B"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27:53</w:t>
      </w:r>
      <w:r>
        <w:rPr>
          <w:rFonts w:ascii="宋体" w:eastAsia="宋体" w:hAnsi="宋体" w:cs="宋体"/>
        </w:rPr>
        <w:br/>
      </w:r>
      <w:r>
        <w:rPr>
          <w:rFonts w:ascii="宋体" w:eastAsia="宋体" w:hAnsi="宋体" w:cs="宋体"/>
        </w:rPr>
        <w:t>这个属于珍稀野生动物的还是？</w:t>
      </w:r>
    </w:p>
    <w:p w14:paraId="4BCEC7AC"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27:56</w:t>
      </w:r>
      <w:r>
        <w:rPr>
          <w:rFonts w:ascii="宋体" w:eastAsia="宋体" w:hAnsi="宋体" w:cs="宋体"/>
        </w:rPr>
        <w:br/>
      </w:r>
      <w:r>
        <w:rPr>
          <w:rFonts w:ascii="宋体" w:eastAsia="宋体" w:hAnsi="宋体" w:cs="宋体"/>
        </w:rPr>
        <w:t>但是养殖。</w:t>
      </w:r>
    </w:p>
    <w:p w14:paraId="56CEF25E"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它不是野生的养殖的，</w:t>
      </w:r>
    </w:p>
    <w:p w14:paraId="5C34D4AB"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28:02</w:t>
      </w:r>
      <w:r>
        <w:rPr>
          <w:rFonts w:ascii="宋体" w:eastAsia="宋体" w:hAnsi="宋体" w:cs="宋体"/>
        </w:rPr>
        <w:br/>
      </w:r>
      <w:r>
        <w:rPr>
          <w:rFonts w:ascii="宋体" w:eastAsia="宋体" w:hAnsi="宋体" w:cs="宋体"/>
        </w:rPr>
        <w:t>这个是用来</w:t>
      </w:r>
      <w:proofErr w:type="gramStart"/>
      <w:r>
        <w:rPr>
          <w:rFonts w:ascii="宋体" w:eastAsia="宋体" w:hAnsi="宋体" w:cs="宋体"/>
        </w:rPr>
        <w:t>做保</w:t>
      </w:r>
      <w:proofErr w:type="gramEnd"/>
      <w:r>
        <w:rPr>
          <w:rFonts w:ascii="宋体" w:eastAsia="宋体" w:hAnsi="宋体" w:cs="宋体"/>
        </w:rPr>
        <w:t>健品。</w:t>
      </w:r>
    </w:p>
    <w:p w14:paraId="71CF79C3"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28:05</w:t>
      </w:r>
      <w:r>
        <w:rPr>
          <w:rFonts w:ascii="宋体" w:eastAsia="宋体" w:hAnsi="宋体" w:cs="宋体"/>
        </w:rPr>
        <w:br/>
      </w:r>
      <w:r>
        <w:rPr>
          <w:rFonts w:ascii="宋体" w:eastAsia="宋体" w:hAnsi="宋体" w:cs="宋体"/>
        </w:rPr>
        <w:t>它主要是从我养到熊熊，浑身不</w:t>
      </w:r>
      <w:proofErr w:type="gramStart"/>
      <w:r>
        <w:rPr>
          <w:rFonts w:ascii="宋体" w:eastAsia="宋体" w:hAnsi="宋体" w:cs="宋体"/>
        </w:rPr>
        <w:t>都是宝熊的</w:t>
      </w:r>
      <w:proofErr w:type="gramEnd"/>
      <w:r>
        <w:rPr>
          <w:rFonts w:ascii="宋体" w:eastAsia="宋体" w:hAnsi="宋体" w:cs="宋体"/>
        </w:rPr>
        <w:t>深加工厂，一些产品的加工，再一个秦台还根据他们的地理位置，我们行唐县不是淡季的多吗？</w:t>
      </w:r>
    </w:p>
    <w:p w14:paraId="3F7F1F48"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有峪口禽业龙头企业，咱峪口禽业是咱们中央集团</w:t>
      </w:r>
      <w:proofErr w:type="gramStart"/>
      <w:r>
        <w:rPr>
          <w:rFonts w:ascii="宋体" w:eastAsia="宋体" w:hAnsi="宋体" w:cs="宋体"/>
        </w:rPr>
        <w:t>的央企</w:t>
      </w:r>
      <w:proofErr w:type="gramEnd"/>
      <w:r>
        <w:rPr>
          <w:rFonts w:ascii="宋体" w:eastAsia="宋体" w:hAnsi="宋体" w:cs="宋体"/>
        </w:rPr>
        <w:t>，他们又做了一个蛋鸡加工项目养殖项目对吧？</w:t>
      </w:r>
    </w:p>
    <w:p w14:paraId="0ADFE74C" w14:textId="77777777" w:rsidR="00F25A05" w:rsidRDefault="007A5D7E">
      <w:pPr>
        <w:spacing w:before="240" w:after="240"/>
        <w:rPr>
          <w:rFonts w:ascii="宋体" w:eastAsia="宋体" w:hAnsi="宋体" w:cs="宋体"/>
        </w:rPr>
      </w:pPr>
      <w:r>
        <w:rPr>
          <w:rFonts w:ascii="宋体" w:eastAsia="宋体" w:hAnsi="宋体" w:cs="宋体"/>
        </w:rPr>
        <w:br/>
      </w:r>
      <w:r>
        <w:rPr>
          <w:rFonts w:ascii="宋体" w:eastAsia="宋体" w:hAnsi="宋体" w:cs="宋体"/>
        </w:rPr>
        <w:t>然后又做了一个说要把采摘闹的又做了，因为青年村他说</w:t>
      </w:r>
      <w:r>
        <w:rPr>
          <w:rFonts w:ascii="宋体" w:eastAsia="宋体" w:hAnsi="宋体" w:cs="宋体"/>
        </w:rPr>
        <w:t>着我们迎水河畔，明天咱过的时候上东四一村的时候，路过秦台村，你可以去看看，他地理位置非常好，他又弄了蔬菜大棚，尽量的就是说采摘这块也做起来了。</w:t>
      </w:r>
    </w:p>
    <w:p w14:paraId="4AB915CA" w14:textId="77777777" w:rsidR="00F25A05" w:rsidRDefault="007A5D7E">
      <w:pPr>
        <w:spacing w:before="240" w:after="240"/>
        <w:rPr>
          <w:rFonts w:ascii="宋体" w:eastAsia="宋体" w:hAnsi="宋体" w:cs="宋体"/>
        </w:rPr>
      </w:pPr>
      <w:r>
        <w:rPr>
          <w:rFonts w:ascii="宋体" w:eastAsia="宋体" w:hAnsi="宋体" w:cs="宋体"/>
        </w:rPr>
        <w:lastRenderedPageBreak/>
        <w:br/>
      </w:r>
      <w:r>
        <w:rPr>
          <w:rFonts w:ascii="宋体" w:eastAsia="宋体" w:hAnsi="宋体" w:cs="宋体"/>
        </w:rPr>
        <w:t>他意思说把它做成一个旅游采摘产业结合到一块的一个村，像他们现在还正在做好多工作也正在进行，</w:t>
      </w:r>
    </w:p>
    <w:p w14:paraId="3985D5A7"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1 29:11</w:t>
      </w:r>
      <w:r>
        <w:rPr>
          <w:rFonts w:ascii="宋体" w:eastAsia="宋体" w:hAnsi="宋体" w:cs="宋体"/>
        </w:rPr>
        <w:br/>
      </w:r>
      <w:r>
        <w:rPr>
          <w:rFonts w:ascii="宋体" w:eastAsia="宋体" w:hAnsi="宋体" w:cs="宋体"/>
        </w:rPr>
        <w:t>不管现在我们。</w:t>
      </w:r>
    </w:p>
    <w:p w14:paraId="5E623764"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3 29:13</w:t>
      </w:r>
      <w:r>
        <w:rPr>
          <w:rFonts w:ascii="宋体" w:eastAsia="宋体" w:hAnsi="宋体" w:cs="宋体"/>
        </w:rPr>
        <w:br/>
      </w:r>
      <w:r>
        <w:rPr>
          <w:rFonts w:ascii="宋体" w:eastAsia="宋体" w:hAnsi="宋体" w:cs="宋体"/>
        </w:rPr>
        <w:t>别的还有吗？</w:t>
      </w:r>
    </w:p>
    <w:p w14:paraId="78F3DB5B" w14:textId="77777777" w:rsidR="00F25A05" w:rsidRDefault="007A5D7E">
      <w:pPr>
        <w:spacing w:before="240" w:after="240"/>
        <w:rPr>
          <w:rFonts w:ascii="宋体" w:eastAsia="宋体" w:hAnsi="宋体" w:cs="宋体"/>
        </w:rPr>
      </w:pPr>
      <w:r>
        <w:rPr>
          <w:rFonts w:ascii="宋体" w:eastAsia="宋体" w:hAnsi="宋体" w:cs="宋体"/>
        </w:rPr>
        <w:t>说话人</w:t>
      </w:r>
      <w:r>
        <w:rPr>
          <w:rFonts w:ascii="宋体" w:eastAsia="宋体" w:hAnsi="宋体" w:cs="宋体"/>
        </w:rPr>
        <w:t>2 29:15</w:t>
      </w:r>
      <w:r>
        <w:rPr>
          <w:rFonts w:ascii="宋体" w:eastAsia="宋体" w:hAnsi="宋体" w:cs="宋体"/>
        </w:rPr>
        <w:br/>
      </w:r>
      <w:r>
        <w:rPr>
          <w:rFonts w:ascii="宋体" w:eastAsia="宋体" w:hAnsi="宋体" w:cs="宋体"/>
        </w:rPr>
        <w:t>没有了，好好勒，请书记您给我们留个言，我们有个本子，你有什么想说的都可以往上面写，你看前面有前面的一些干部群众写的，就一两句话就行。我给您往后翻，找个空白处。</w:t>
      </w:r>
    </w:p>
    <w:sectPr w:rsidR="00F25A05">
      <w:pgSz w:w="12240" w:h="15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C3815" w14:textId="77777777" w:rsidR="007A5D7E" w:rsidRDefault="007A5D7E" w:rsidP="008F6110">
      <w:r>
        <w:separator/>
      </w:r>
    </w:p>
  </w:endnote>
  <w:endnote w:type="continuationSeparator" w:id="0">
    <w:p w14:paraId="48B45FE0" w14:textId="77777777" w:rsidR="007A5D7E" w:rsidRDefault="007A5D7E" w:rsidP="008F6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2F29E" w14:textId="77777777" w:rsidR="007A5D7E" w:rsidRDefault="007A5D7E" w:rsidP="008F6110">
      <w:r>
        <w:separator/>
      </w:r>
    </w:p>
  </w:footnote>
  <w:footnote w:type="continuationSeparator" w:id="0">
    <w:p w14:paraId="6765D209" w14:textId="77777777" w:rsidR="007A5D7E" w:rsidRDefault="007A5D7E" w:rsidP="008F61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A05"/>
    <w:rsid w:val="007A5D7E"/>
    <w:rsid w:val="008F6110"/>
    <w:rsid w:val="00F25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E2EBB9"/>
  <w15:docId w15:val="{4FF59CDA-7439-4400-B821-7935B6C0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F61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F6110"/>
    <w:rPr>
      <w:sz w:val="18"/>
      <w:szCs w:val="18"/>
    </w:rPr>
  </w:style>
  <w:style w:type="paragraph" w:styleId="a5">
    <w:name w:val="footer"/>
    <w:basedOn w:val="a"/>
    <w:link w:val="a6"/>
    <w:uiPriority w:val="99"/>
    <w:unhideWhenUsed/>
    <w:rsid w:val="008F6110"/>
    <w:pPr>
      <w:tabs>
        <w:tab w:val="center" w:pos="4153"/>
        <w:tab w:val="right" w:pos="8306"/>
      </w:tabs>
      <w:snapToGrid w:val="0"/>
    </w:pPr>
    <w:rPr>
      <w:sz w:val="18"/>
      <w:szCs w:val="18"/>
    </w:rPr>
  </w:style>
  <w:style w:type="character" w:customStyle="1" w:styleId="a6">
    <w:name w:val="页脚 字符"/>
    <w:basedOn w:val="a0"/>
    <w:link w:val="a5"/>
    <w:uiPriority w:val="99"/>
    <w:rsid w:val="008F61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3272</Words>
  <Characters>3403</Characters>
  <Application>Microsoft Office Word</Application>
  <DocSecurity>0</DocSecurity>
  <Lines>154</Lines>
  <Paragraphs>77</Paragraphs>
  <ScaleCrop>false</ScaleCrop>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liurunqin</dc:creator>
  <cp:lastModifiedBy>病王 辛</cp:lastModifiedBy>
  <cp:revision>2</cp:revision>
  <dcterms:created xsi:type="dcterms:W3CDTF">2025-07-25T12:31:00Z</dcterms:created>
  <dcterms:modified xsi:type="dcterms:W3CDTF">2025-07-25T12:31:00Z</dcterms:modified>
</cp:coreProperties>
</file>