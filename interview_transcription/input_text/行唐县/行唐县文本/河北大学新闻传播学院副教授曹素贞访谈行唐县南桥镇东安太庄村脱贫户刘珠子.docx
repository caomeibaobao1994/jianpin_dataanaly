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AC971B" w14:textId="77777777" w:rsidR="00052F24" w:rsidRDefault="00322517">
      <w:pPr>
        <w:pStyle w:val="3"/>
        <w:keepNext w:val="0"/>
        <w:spacing w:before="0" w:after="281"/>
        <w:rPr>
          <w:rFonts w:ascii="宋体" w:eastAsia="宋体" w:hAnsi="宋体" w:cs="宋体"/>
        </w:rPr>
      </w:pPr>
      <w:r>
        <w:rPr>
          <w:rFonts w:ascii="宋体" w:eastAsia="宋体" w:hAnsi="宋体" w:cs="宋体"/>
        </w:rPr>
        <w:t>7</w:t>
      </w:r>
      <w:r>
        <w:rPr>
          <w:rFonts w:ascii="宋体" w:eastAsia="宋体" w:hAnsi="宋体" w:cs="宋体"/>
        </w:rPr>
        <w:t>月</w:t>
      </w:r>
      <w:r>
        <w:rPr>
          <w:rFonts w:ascii="宋体" w:eastAsia="宋体" w:hAnsi="宋体" w:cs="宋体"/>
        </w:rPr>
        <w:t>24</w:t>
      </w:r>
      <w:r>
        <w:rPr>
          <w:rFonts w:ascii="宋体" w:eastAsia="宋体" w:hAnsi="宋体" w:cs="宋体"/>
        </w:rPr>
        <w:t>日</w:t>
      </w:r>
      <w:r>
        <w:rPr>
          <w:rFonts w:ascii="宋体" w:eastAsia="宋体" w:hAnsi="宋体" w:cs="宋体"/>
        </w:rPr>
        <w:t xml:space="preserve"> 11:22 H1</w:t>
      </w:r>
      <w:r>
        <w:rPr>
          <w:rFonts w:ascii="宋体" w:eastAsia="宋体" w:hAnsi="宋体" w:cs="宋体"/>
        </w:rPr>
        <w:t>录音</w:t>
      </w:r>
    </w:p>
    <w:p w14:paraId="722DBA5A"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00:17</w:t>
      </w:r>
      <w:r>
        <w:rPr>
          <w:rFonts w:ascii="宋体" w:eastAsia="宋体" w:hAnsi="宋体" w:cs="宋体"/>
        </w:rPr>
        <w:br/>
      </w:r>
      <w:r>
        <w:rPr>
          <w:rFonts w:ascii="宋体" w:eastAsia="宋体" w:hAnsi="宋体" w:cs="宋体"/>
        </w:rPr>
        <w:t>都可以了是吧？</w:t>
      </w:r>
      <w:proofErr w:type="gramStart"/>
      <w:r>
        <w:rPr>
          <w:rFonts w:ascii="宋体" w:eastAsia="宋体" w:hAnsi="宋体" w:cs="宋体"/>
        </w:rPr>
        <w:t>好叔你好</w:t>
      </w:r>
      <w:proofErr w:type="gramEnd"/>
      <w:r>
        <w:rPr>
          <w:rFonts w:ascii="宋体" w:eastAsia="宋体" w:hAnsi="宋体" w:cs="宋体"/>
        </w:rPr>
        <w:t>，我是河北大学的一个老师，这会正在参加中国人民大学和河北大学联合举办了一个关于脱贫攻坚</w:t>
      </w:r>
      <w:r>
        <w:rPr>
          <w:rFonts w:ascii="宋体" w:eastAsia="宋体" w:hAnsi="宋体" w:cs="宋体"/>
        </w:rPr>
        <w:t>10</w:t>
      </w:r>
      <w:r>
        <w:rPr>
          <w:rFonts w:ascii="宋体" w:eastAsia="宋体" w:hAnsi="宋体" w:cs="宋体"/>
        </w:rPr>
        <w:t>类的研究的一个项目，非常高兴你有时间来一块聊一聊相关的情况。刚才说我们一块看了看苹果园是吧？觉得咱们村发展变化挺大，像你在脱贫攻坚的过程中，你像这个家庭有没有从这个过程中受益，现在是个什么变化肯定受益，你说哪方面？</w:t>
      </w:r>
    </w:p>
    <w:p w14:paraId="5F52FCD7"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你说哪方面家庭从前</w:t>
      </w:r>
      <w:r>
        <w:rPr>
          <w:rFonts w:ascii="宋体" w:eastAsia="宋体" w:hAnsi="宋体" w:cs="宋体"/>
        </w:rPr>
        <w:t>5</w:t>
      </w:r>
      <w:r>
        <w:rPr>
          <w:rFonts w:ascii="宋体" w:eastAsia="宋体" w:hAnsi="宋体" w:cs="宋体"/>
        </w:rPr>
        <w:t>年到现在就有个什么样的一个变化，不收入还家里。</w:t>
      </w:r>
    </w:p>
    <w:p w14:paraId="0DBA9E8C"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00:59</w:t>
      </w:r>
      <w:r>
        <w:rPr>
          <w:rFonts w:ascii="宋体" w:eastAsia="宋体" w:hAnsi="宋体" w:cs="宋体"/>
        </w:rPr>
        <w:br/>
      </w:r>
      <w:r>
        <w:rPr>
          <w:rFonts w:ascii="宋体" w:eastAsia="宋体" w:hAnsi="宋体" w:cs="宋体"/>
        </w:rPr>
        <w:t>收入提高了，收入提高了，生活质量提高了，饮水教育各方</w:t>
      </w:r>
      <w:proofErr w:type="gramStart"/>
      <w:r>
        <w:rPr>
          <w:rFonts w:ascii="宋体" w:eastAsia="宋体" w:hAnsi="宋体" w:cs="宋体"/>
        </w:rPr>
        <w:t>面具体</w:t>
      </w:r>
      <w:proofErr w:type="gramEnd"/>
      <w:r>
        <w:rPr>
          <w:rFonts w:ascii="宋体" w:eastAsia="宋体" w:hAnsi="宋体" w:cs="宋体"/>
        </w:rPr>
        <w:t>说我也说不上来，反正</w:t>
      </w:r>
      <w:proofErr w:type="gramStart"/>
      <w:r>
        <w:rPr>
          <w:rFonts w:ascii="宋体" w:eastAsia="宋体" w:hAnsi="宋体" w:cs="宋体"/>
        </w:rPr>
        <w:t>肯定百</w:t>
      </w:r>
      <w:r>
        <w:rPr>
          <w:rFonts w:ascii="宋体" w:eastAsia="宋体" w:hAnsi="宋体" w:cs="宋体"/>
        </w:rPr>
        <w:t>%</w:t>
      </w:r>
      <w:proofErr w:type="gramEnd"/>
      <w:r>
        <w:rPr>
          <w:rFonts w:ascii="宋体" w:eastAsia="宋体" w:hAnsi="宋体" w:cs="宋体"/>
        </w:rPr>
        <w:t>的收益</w:t>
      </w:r>
      <w:r>
        <w:rPr>
          <w:rFonts w:ascii="宋体" w:eastAsia="宋体" w:hAnsi="宋体" w:cs="宋体"/>
        </w:rPr>
        <w:t>是。</w:t>
      </w:r>
    </w:p>
    <w:p w14:paraId="4B611D8D"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01:13</w:t>
      </w:r>
      <w:r>
        <w:rPr>
          <w:rFonts w:ascii="宋体" w:eastAsia="宋体" w:hAnsi="宋体" w:cs="宋体"/>
        </w:rPr>
        <w:br/>
      </w:r>
      <w:r>
        <w:rPr>
          <w:rFonts w:ascii="宋体" w:eastAsia="宋体" w:hAnsi="宋体" w:cs="宋体"/>
        </w:rPr>
        <w:t>像你家里边</w:t>
      </w:r>
      <w:proofErr w:type="gramStart"/>
      <w:r>
        <w:rPr>
          <w:rFonts w:ascii="宋体" w:eastAsia="宋体" w:hAnsi="宋体" w:cs="宋体"/>
        </w:rPr>
        <w:t>种没种着</w:t>
      </w:r>
      <w:proofErr w:type="gramEnd"/>
      <w:r>
        <w:rPr>
          <w:rFonts w:ascii="宋体" w:eastAsia="宋体" w:hAnsi="宋体" w:cs="宋体"/>
        </w:rPr>
        <w:t>苹果树，种着也种着几亩，我。</w:t>
      </w:r>
    </w:p>
    <w:p w14:paraId="67B78901"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01:18</w:t>
      </w:r>
      <w:r>
        <w:rPr>
          <w:rFonts w:ascii="宋体" w:eastAsia="宋体" w:hAnsi="宋体" w:cs="宋体"/>
        </w:rPr>
        <w:br/>
        <w:t>4</w:t>
      </w:r>
      <w:r>
        <w:rPr>
          <w:rFonts w:ascii="宋体" w:eastAsia="宋体" w:hAnsi="宋体" w:cs="宋体"/>
        </w:rPr>
        <w:t>亩。</w:t>
      </w:r>
    </w:p>
    <w:p w14:paraId="070FE2F4"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01:19</w:t>
      </w:r>
      <w:r>
        <w:rPr>
          <w:rFonts w:ascii="宋体" w:eastAsia="宋体" w:hAnsi="宋体" w:cs="宋体"/>
        </w:rPr>
        <w:br/>
      </w:r>
      <w:r>
        <w:rPr>
          <w:rFonts w:ascii="宋体" w:eastAsia="宋体" w:hAnsi="宋体" w:cs="宋体"/>
        </w:rPr>
        <w:t>种了</w:t>
      </w:r>
      <w:r>
        <w:rPr>
          <w:rFonts w:ascii="宋体" w:eastAsia="宋体" w:hAnsi="宋体" w:cs="宋体"/>
        </w:rPr>
        <w:t>4</w:t>
      </w:r>
      <w:r>
        <w:rPr>
          <w:rFonts w:ascii="宋体" w:eastAsia="宋体" w:hAnsi="宋体" w:cs="宋体"/>
        </w:rPr>
        <w:t>亩是吧？</w:t>
      </w:r>
    </w:p>
    <w:p w14:paraId="07825A39"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也不少，咱们家几口人是。</w:t>
      </w:r>
    </w:p>
    <w:p w14:paraId="2ECBFD4C"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01:23</w:t>
      </w:r>
      <w:r>
        <w:rPr>
          <w:rFonts w:ascii="宋体" w:eastAsia="宋体" w:hAnsi="宋体" w:cs="宋体"/>
        </w:rPr>
        <w:br/>
        <w:t>55</w:t>
      </w:r>
      <w:r>
        <w:rPr>
          <w:rFonts w:ascii="宋体" w:eastAsia="宋体" w:hAnsi="宋体" w:cs="宋体"/>
        </w:rPr>
        <w:t>。</w:t>
      </w:r>
    </w:p>
    <w:p w14:paraId="62C1161D"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01:24</w:t>
      </w:r>
      <w:r>
        <w:rPr>
          <w:rFonts w:ascii="宋体" w:eastAsia="宋体" w:hAnsi="宋体" w:cs="宋体"/>
        </w:rPr>
        <w:br/>
      </w:r>
      <w:r>
        <w:rPr>
          <w:rFonts w:ascii="宋体" w:eastAsia="宋体" w:hAnsi="宋体" w:cs="宋体"/>
        </w:rPr>
        <w:t>口</w:t>
      </w:r>
      <w:proofErr w:type="gramStart"/>
      <w:r>
        <w:rPr>
          <w:rFonts w:ascii="宋体" w:eastAsia="宋体" w:hAnsi="宋体" w:cs="宋体"/>
        </w:rPr>
        <w:t>人种着</w:t>
      </w:r>
      <w:proofErr w:type="gramEnd"/>
      <w:r>
        <w:rPr>
          <w:rFonts w:ascii="宋体" w:eastAsia="宋体" w:hAnsi="宋体" w:cs="宋体"/>
        </w:rPr>
        <w:t>4</w:t>
      </w:r>
      <w:r>
        <w:rPr>
          <w:rFonts w:ascii="宋体" w:eastAsia="宋体" w:hAnsi="宋体" w:cs="宋体"/>
        </w:rPr>
        <w:t>亩，收成怎么样？</w:t>
      </w:r>
    </w:p>
    <w:p w14:paraId="247A37A5"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01:28</w:t>
      </w:r>
      <w:r>
        <w:rPr>
          <w:rFonts w:ascii="宋体" w:eastAsia="宋体" w:hAnsi="宋体" w:cs="宋体"/>
        </w:rPr>
        <w:br/>
      </w:r>
      <w:r>
        <w:rPr>
          <w:rFonts w:ascii="宋体" w:eastAsia="宋体" w:hAnsi="宋体" w:cs="宋体"/>
        </w:rPr>
        <w:t>收成能收入多少肯定是收成好，本身我是酒店的人，你想着我酒店不好，手我肯定得听听点好，有点好了收成都大。</w:t>
      </w:r>
    </w:p>
    <w:p w14:paraId="7FB57800"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01:39</w:t>
      </w:r>
      <w:r>
        <w:rPr>
          <w:rFonts w:ascii="宋体" w:eastAsia="宋体" w:hAnsi="宋体" w:cs="宋体"/>
        </w:rPr>
        <w:br/>
      </w:r>
      <w:r>
        <w:rPr>
          <w:rFonts w:ascii="宋体" w:eastAsia="宋体" w:hAnsi="宋体" w:cs="宋体"/>
        </w:rPr>
        <w:t>对在技术修剪是。</w:t>
      </w:r>
    </w:p>
    <w:p w14:paraId="6FC987A4"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01:40</w:t>
      </w:r>
      <w:r>
        <w:rPr>
          <w:rFonts w:ascii="宋体" w:eastAsia="宋体" w:hAnsi="宋体" w:cs="宋体"/>
        </w:rPr>
        <w:br/>
      </w:r>
      <w:r>
        <w:rPr>
          <w:rFonts w:ascii="宋体" w:eastAsia="宋体" w:hAnsi="宋体" w:cs="宋体"/>
        </w:rPr>
        <w:t>吧？对加上质保。</w:t>
      </w:r>
    </w:p>
    <w:p w14:paraId="2165914C" w14:textId="77777777" w:rsidR="00052F24" w:rsidRDefault="00322517">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1 01:42</w:t>
      </w:r>
      <w:r>
        <w:rPr>
          <w:rFonts w:ascii="宋体" w:eastAsia="宋体" w:hAnsi="宋体" w:cs="宋体"/>
        </w:rPr>
        <w:br/>
      </w:r>
      <w:r>
        <w:rPr>
          <w:rFonts w:ascii="宋体" w:eastAsia="宋体" w:hAnsi="宋体" w:cs="宋体"/>
        </w:rPr>
        <w:t>是对。像在村里脱贫攻坚的进程中，</w:t>
      </w:r>
      <w:r>
        <w:rPr>
          <w:rFonts w:ascii="宋体" w:eastAsia="宋体" w:hAnsi="宋体" w:cs="宋体"/>
        </w:rPr>
        <w:t>一般都有村支书是吧？有驻村第一书记，像他们村支书或者第一书记对你们有哪些方面的帮助外？</w:t>
      </w:r>
    </w:p>
    <w:p w14:paraId="5083C7A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01:58</w:t>
      </w:r>
      <w:r>
        <w:rPr>
          <w:rFonts w:ascii="宋体" w:eastAsia="宋体" w:hAnsi="宋体" w:cs="宋体"/>
        </w:rPr>
        <w:br/>
      </w:r>
      <w:r>
        <w:rPr>
          <w:rFonts w:ascii="宋体" w:eastAsia="宋体" w:hAnsi="宋体" w:cs="宋体"/>
        </w:rPr>
        <w:t>的一般的他们这都是统筹全面，你看有什么好的政策，培训乱七八糟的都得写，通知。</w:t>
      </w:r>
    </w:p>
    <w:p w14:paraId="6A904B74"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02:11</w:t>
      </w:r>
      <w:r>
        <w:rPr>
          <w:rFonts w:ascii="宋体" w:eastAsia="宋体" w:hAnsi="宋体" w:cs="宋体"/>
        </w:rPr>
        <w:br/>
      </w:r>
      <w:r>
        <w:rPr>
          <w:rFonts w:ascii="宋体" w:eastAsia="宋体" w:hAnsi="宋体" w:cs="宋体"/>
        </w:rPr>
        <w:t>像村里边种果树是吧？蔬菜也有培训，</w:t>
      </w:r>
    </w:p>
    <w:p w14:paraId="3CAB9AE6"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02:16</w:t>
      </w:r>
      <w:r>
        <w:rPr>
          <w:rFonts w:ascii="宋体" w:eastAsia="宋体" w:hAnsi="宋体" w:cs="宋体"/>
        </w:rPr>
        <w:br/>
      </w:r>
      <w:r>
        <w:rPr>
          <w:rFonts w:ascii="宋体" w:eastAsia="宋体" w:hAnsi="宋体" w:cs="宋体"/>
        </w:rPr>
        <w:t>也。</w:t>
      </w:r>
    </w:p>
    <w:p w14:paraId="1E6249C4"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02:17</w:t>
      </w:r>
      <w:r>
        <w:rPr>
          <w:rFonts w:ascii="宋体" w:eastAsia="宋体" w:hAnsi="宋体" w:cs="宋体"/>
        </w:rPr>
        <w:br/>
      </w:r>
      <w:r>
        <w:rPr>
          <w:rFonts w:ascii="宋体" w:eastAsia="宋体" w:hAnsi="宋体" w:cs="宋体"/>
        </w:rPr>
        <w:t>有培训，技术方面来说，什么时候。</w:t>
      </w:r>
    </w:p>
    <w:p w14:paraId="3BB4A05F"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02:19</w:t>
      </w:r>
      <w:r>
        <w:rPr>
          <w:rFonts w:ascii="宋体" w:eastAsia="宋体" w:hAnsi="宋体" w:cs="宋体"/>
        </w:rPr>
        <w:br/>
      </w:r>
      <w:r>
        <w:rPr>
          <w:rFonts w:ascii="宋体" w:eastAsia="宋体" w:hAnsi="宋体" w:cs="宋体"/>
        </w:rPr>
        <w:t>也有培训，不分年限也不分季节，基本上一年就是三季度，每个季度都有培训。</w:t>
      </w:r>
    </w:p>
    <w:p w14:paraId="1B7930E2" w14:textId="77777777" w:rsidR="00052F24" w:rsidRDefault="00322517">
      <w:pPr>
        <w:spacing w:before="240" w:after="240"/>
        <w:rPr>
          <w:rFonts w:ascii="宋体" w:eastAsia="宋体" w:hAnsi="宋体" w:cs="宋体"/>
        </w:rPr>
      </w:pPr>
      <w:r>
        <w:rPr>
          <w:rFonts w:ascii="宋体" w:eastAsia="宋体" w:hAnsi="宋体" w:cs="宋体"/>
        </w:rPr>
        <w:br/>
      </w:r>
      <w:proofErr w:type="gramStart"/>
      <w:r>
        <w:rPr>
          <w:rFonts w:ascii="宋体" w:eastAsia="宋体" w:hAnsi="宋体" w:cs="宋体"/>
        </w:rPr>
        <w:t>该质保</w:t>
      </w:r>
      <w:proofErr w:type="gramEnd"/>
      <w:r>
        <w:rPr>
          <w:rFonts w:ascii="宋体" w:eastAsia="宋体" w:hAnsi="宋体" w:cs="宋体"/>
        </w:rPr>
        <w:t>了，你看这个是前一段时间就是质保，不讲修电技术了，都是质保，质保</w:t>
      </w:r>
      <w:proofErr w:type="gramStart"/>
      <w:r>
        <w:rPr>
          <w:rFonts w:ascii="宋体" w:eastAsia="宋体" w:hAnsi="宋体" w:cs="宋体"/>
        </w:rPr>
        <w:t>的下来</w:t>
      </w:r>
      <w:proofErr w:type="gramEnd"/>
      <w:r>
        <w:rPr>
          <w:rFonts w:ascii="宋体" w:eastAsia="宋体" w:hAnsi="宋体" w:cs="宋体"/>
        </w:rPr>
        <w:t>的。</w:t>
      </w:r>
    </w:p>
    <w:p w14:paraId="135515D0" w14:textId="77777777" w:rsidR="00052F24" w:rsidRDefault="00322517">
      <w:pPr>
        <w:spacing w:before="240" w:after="240"/>
        <w:rPr>
          <w:rFonts w:ascii="宋体" w:eastAsia="宋体" w:hAnsi="宋体" w:cs="宋体"/>
        </w:rPr>
      </w:pPr>
      <w:r>
        <w:rPr>
          <w:rFonts w:ascii="宋体" w:eastAsia="宋体" w:hAnsi="宋体" w:cs="宋体"/>
        </w:rPr>
        <w:t>说话</w:t>
      </w:r>
      <w:r>
        <w:rPr>
          <w:rFonts w:ascii="宋体" w:eastAsia="宋体" w:hAnsi="宋体" w:cs="宋体"/>
        </w:rPr>
        <w:t>人</w:t>
      </w:r>
      <w:r>
        <w:rPr>
          <w:rFonts w:ascii="宋体" w:eastAsia="宋体" w:hAnsi="宋体" w:cs="宋体"/>
        </w:rPr>
        <w:t>1 02:38</w:t>
      </w:r>
      <w:r>
        <w:rPr>
          <w:rFonts w:ascii="宋体" w:eastAsia="宋体" w:hAnsi="宋体" w:cs="宋体"/>
        </w:rPr>
        <w:br/>
      </w:r>
      <w:r>
        <w:rPr>
          <w:rFonts w:ascii="宋体" w:eastAsia="宋体" w:hAnsi="宋体" w:cs="宋体"/>
        </w:rPr>
        <w:t>质保大概是质量的</w:t>
      </w:r>
      <w:proofErr w:type="gramStart"/>
      <w:r>
        <w:rPr>
          <w:rFonts w:ascii="宋体" w:eastAsia="宋体" w:hAnsi="宋体" w:cs="宋体"/>
        </w:rPr>
        <w:t>质保证</w:t>
      </w:r>
      <w:proofErr w:type="gramEnd"/>
      <w:r>
        <w:rPr>
          <w:rFonts w:ascii="宋体" w:eastAsia="宋体" w:hAnsi="宋体" w:cs="宋体"/>
        </w:rPr>
        <w:t>的保，</w:t>
      </w:r>
    </w:p>
    <w:p w14:paraId="42327985"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02:40</w:t>
      </w:r>
      <w:r>
        <w:rPr>
          <w:rFonts w:ascii="宋体" w:eastAsia="宋体" w:hAnsi="宋体" w:cs="宋体"/>
        </w:rPr>
        <w:br/>
      </w:r>
      <w:r>
        <w:rPr>
          <w:rFonts w:ascii="宋体" w:eastAsia="宋体" w:hAnsi="宋体" w:cs="宋体"/>
        </w:rPr>
        <w:t>还是果树的喷药，果树怎么</w:t>
      </w:r>
      <w:proofErr w:type="gramStart"/>
      <w:r>
        <w:rPr>
          <w:rFonts w:ascii="宋体" w:eastAsia="宋体" w:hAnsi="宋体" w:cs="宋体"/>
        </w:rPr>
        <w:t>喷防止</w:t>
      </w:r>
      <w:proofErr w:type="gramEnd"/>
      <w:r>
        <w:rPr>
          <w:rFonts w:ascii="宋体" w:eastAsia="宋体" w:hAnsi="宋体" w:cs="宋体"/>
        </w:rPr>
        <w:t>害病虫害虫有发生这个季节的，他就这方面专家过来给安排。</w:t>
      </w:r>
    </w:p>
    <w:p w14:paraId="256CBC8F"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02:52</w:t>
      </w:r>
      <w:r>
        <w:rPr>
          <w:rFonts w:ascii="宋体" w:eastAsia="宋体" w:hAnsi="宋体" w:cs="宋体"/>
        </w:rPr>
        <w:br/>
      </w:r>
      <w:r>
        <w:rPr>
          <w:rFonts w:ascii="宋体" w:eastAsia="宋体" w:hAnsi="宋体" w:cs="宋体"/>
        </w:rPr>
        <w:t>你说的是村里</w:t>
      </w:r>
      <w:proofErr w:type="gramStart"/>
      <w:r>
        <w:rPr>
          <w:rFonts w:ascii="宋体" w:eastAsia="宋体" w:hAnsi="宋体" w:cs="宋体"/>
        </w:rPr>
        <w:t>边邀请</w:t>
      </w:r>
      <w:proofErr w:type="gramEnd"/>
      <w:r>
        <w:rPr>
          <w:rFonts w:ascii="宋体" w:eastAsia="宋体" w:hAnsi="宋体" w:cs="宋体"/>
        </w:rPr>
        <w:t>专家。</w:t>
      </w:r>
    </w:p>
    <w:p w14:paraId="578A7A3D"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02:53</w:t>
      </w:r>
      <w:r>
        <w:rPr>
          <w:rFonts w:ascii="宋体" w:eastAsia="宋体" w:hAnsi="宋体" w:cs="宋体"/>
        </w:rPr>
        <w:br/>
      </w:r>
      <w:r>
        <w:rPr>
          <w:rFonts w:ascii="宋体" w:eastAsia="宋体" w:hAnsi="宋体" w:cs="宋体"/>
        </w:rPr>
        <w:t>过来培训，统一都培训，统一采取村民要货，你谁有时间你就过来练琴再消，</w:t>
      </w:r>
    </w:p>
    <w:p w14:paraId="76804A27"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03:02</w:t>
      </w:r>
      <w:r>
        <w:rPr>
          <w:rFonts w:ascii="宋体" w:eastAsia="宋体" w:hAnsi="宋体" w:cs="宋体"/>
        </w:rPr>
        <w:br/>
      </w:r>
      <w:r>
        <w:rPr>
          <w:rFonts w:ascii="宋体" w:eastAsia="宋体" w:hAnsi="宋体" w:cs="宋体"/>
        </w:rPr>
        <w:t>都这么一个方式，通知你们的话有大喇叭，有</w:t>
      </w:r>
      <w:proofErr w:type="gramStart"/>
      <w:r>
        <w:rPr>
          <w:rFonts w:ascii="宋体" w:eastAsia="宋体" w:hAnsi="宋体" w:cs="宋体"/>
        </w:rPr>
        <w:t>微信群</w:t>
      </w:r>
      <w:proofErr w:type="gramEnd"/>
      <w:r>
        <w:rPr>
          <w:rFonts w:ascii="宋体" w:eastAsia="宋体" w:hAnsi="宋体" w:cs="宋体"/>
        </w:rPr>
        <w:t>，没有。</w:t>
      </w:r>
    </w:p>
    <w:p w14:paraId="32A9ABC3"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03:06</w:t>
      </w:r>
      <w:r>
        <w:rPr>
          <w:rFonts w:ascii="宋体" w:eastAsia="宋体" w:hAnsi="宋体" w:cs="宋体"/>
        </w:rPr>
        <w:br/>
      </w:r>
      <w:r>
        <w:rPr>
          <w:rFonts w:ascii="宋体" w:eastAsia="宋体" w:hAnsi="宋体" w:cs="宋体"/>
        </w:rPr>
        <w:t>有村民群，东安小庄村民群，</w:t>
      </w:r>
    </w:p>
    <w:p w14:paraId="322F1967" w14:textId="77777777" w:rsidR="00052F24" w:rsidRDefault="00322517">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1 03:09</w:t>
      </w:r>
      <w:r>
        <w:rPr>
          <w:rFonts w:ascii="宋体" w:eastAsia="宋体" w:hAnsi="宋体" w:cs="宋体"/>
        </w:rPr>
        <w:br/>
      </w:r>
      <w:r>
        <w:rPr>
          <w:rFonts w:ascii="宋体" w:eastAsia="宋体" w:hAnsi="宋体" w:cs="宋体"/>
        </w:rPr>
        <w:t>有这个群都挺好是吧？像咱们</w:t>
      </w:r>
      <w:proofErr w:type="gramStart"/>
      <w:r>
        <w:rPr>
          <w:rFonts w:ascii="宋体" w:eastAsia="宋体" w:hAnsi="宋体" w:cs="宋体"/>
        </w:rPr>
        <w:t>村里边你觉得</w:t>
      </w:r>
      <w:proofErr w:type="gramEnd"/>
      <w:r>
        <w:rPr>
          <w:rFonts w:ascii="宋体" w:eastAsia="宋体" w:hAnsi="宋体" w:cs="宋体"/>
        </w:rPr>
        <w:t>干部和群众他们之间的关系怎么</w:t>
      </w:r>
      <w:r>
        <w:rPr>
          <w:rFonts w:ascii="宋体" w:eastAsia="宋体" w:hAnsi="宋体" w:cs="宋体"/>
        </w:rPr>
        <w:t>样？</w:t>
      </w:r>
    </w:p>
    <w:p w14:paraId="53EE5BC9"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03:17</w:t>
      </w:r>
      <w:r>
        <w:rPr>
          <w:rFonts w:ascii="宋体" w:eastAsia="宋体" w:hAnsi="宋体" w:cs="宋体"/>
        </w:rPr>
        <w:br/>
      </w:r>
      <w:r>
        <w:rPr>
          <w:rFonts w:ascii="宋体" w:eastAsia="宋体" w:hAnsi="宋体" w:cs="宋体"/>
        </w:rPr>
        <w:t>干群关系相当好又密切。你比如说再挤上一点，咱就挤点一点，你想想这感情关系好了吧，肯定好，</w:t>
      </w:r>
    </w:p>
    <w:p w14:paraId="7A43FFEA"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03:28</w:t>
      </w:r>
      <w:r>
        <w:rPr>
          <w:rFonts w:ascii="宋体" w:eastAsia="宋体" w:hAnsi="宋体" w:cs="宋体"/>
        </w:rPr>
        <w:br/>
      </w:r>
      <w:r>
        <w:rPr>
          <w:rFonts w:ascii="宋体" w:eastAsia="宋体" w:hAnsi="宋体" w:cs="宋体"/>
        </w:rPr>
        <w:t>对是。像在脱贫攻坚的过程中，你有没有一些比较感动的？这个事儿。</w:t>
      </w:r>
    </w:p>
    <w:p w14:paraId="1DBDA24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03:36</w:t>
      </w:r>
      <w:r>
        <w:rPr>
          <w:rFonts w:ascii="宋体" w:eastAsia="宋体" w:hAnsi="宋体" w:cs="宋体"/>
        </w:rPr>
        <w:br/>
      </w:r>
      <w:r>
        <w:rPr>
          <w:rFonts w:ascii="宋体" w:eastAsia="宋体" w:hAnsi="宋体" w:cs="宋体"/>
        </w:rPr>
        <w:t>感动的事肯定有，其中就是两个</w:t>
      </w:r>
      <w:r>
        <w:rPr>
          <w:rFonts w:ascii="宋体" w:eastAsia="宋体" w:hAnsi="宋体" w:cs="宋体"/>
        </w:rPr>
        <w:t>200</w:t>
      </w:r>
      <w:r>
        <w:rPr>
          <w:rFonts w:ascii="宋体" w:eastAsia="宋体" w:hAnsi="宋体" w:cs="宋体"/>
        </w:rPr>
        <w:t>。</w:t>
      </w:r>
    </w:p>
    <w:p w14:paraId="0F084C34"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刘书记约前天俺们南坡苹果园，俺们的基地也好，苹果园原先都是中国城庄园，它形式的地，这边帐篷高，那边帐篷低。</w:t>
      </w:r>
    </w:p>
    <w:p w14:paraId="4C600D67"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03:52</w:t>
      </w:r>
      <w:r>
        <w:rPr>
          <w:rFonts w:ascii="宋体" w:eastAsia="宋体" w:hAnsi="宋体" w:cs="宋体"/>
        </w:rPr>
        <w:br/>
      </w:r>
      <w:r>
        <w:rPr>
          <w:rFonts w:ascii="宋体" w:eastAsia="宋体" w:hAnsi="宋体" w:cs="宋体"/>
        </w:rPr>
        <w:t>它不是个平的是吧？对不是个平的。</w:t>
      </w:r>
    </w:p>
    <w:p w14:paraId="1BEF1032"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03:56</w:t>
      </w:r>
      <w:r>
        <w:rPr>
          <w:rFonts w:ascii="宋体" w:eastAsia="宋体" w:hAnsi="宋体" w:cs="宋体"/>
        </w:rPr>
        <w:br/>
      </w:r>
      <w:r>
        <w:rPr>
          <w:rFonts w:ascii="宋体" w:eastAsia="宋体" w:hAnsi="宋体" w:cs="宋体"/>
        </w:rPr>
        <w:t>这个木头大概就是一米的多宽的小道。明天咱们早上开汽车走路，公路来的水泥路来的是吧？没有然上台以后连道再曲再深再低都已经整好了，这是最感动的。</w:t>
      </w:r>
    </w:p>
    <w:p w14:paraId="3D4D1798"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04:16</w:t>
      </w:r>
      <w:r>
        <w:rPr>
          <w:rFonts w:ascii="宋体" w:eastAsia="宋体" w:hAnsi="宋体" w:cs="宋体"/>
        </w:rPr>
        <w:br/>
      </w:r>
      <w:r>
        <w:rPr>
          <w:rFonts w:ascii="宋体" w:eastAsia="宋体" w:hAnsi="宋体" w:cs="宋体"/>
        </w:rPr>
        <w:t>原来像果树是吧？苹果树之间道是吧？原来是没有路，两条。</w:t>
      </w:r>
    </w:p>
    <w:p w14:paraId="518EFC5B"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04:21</w:t>
      </w:r>
      <w:r>
        <w:rPr>
          <w:rFonts w:ascii="宋体" w:eastAsia="宋体" w:hAnsi="宋体" w:cs="宋体"/>
        </w:rPr>
        <w:br/>
      </w:r>
      <w:r>
        <w:rPr>
          <w:rFonts w:ascii="宋体" w:eastAsia="宋体" w:hAnsi="宋体" w:cs="宋体"/>
        </w:rPr>
        <w:t>没有，都是一米多宽的，</w:t>
      </w:r>
    </w:p>
    <w:p w14:paraId="75741C9A"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04:23</w:t>
      </w:r>
      <w:r>
        <w:rPr>
          <w:rFonts w:ascii="宋体" w:eastAsia="宋体" w:hAnsi="宋体" w:cs="宋体"/>
        </w:rPr>
        <w:br/>
      </w:r>
      <w:r>
        <w:rPr>
          <w:rFonts w:ascii="宋体" w:eastAsia="宋体" w:hAnsi="宋体" w:cs="宋体"/>
        </w:rPr>
        <w:t>一米多宽的一个小路，反正。</w:t>
      </w:r>
    </w:p>
    <w:p w14:paraId="027A2F38"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04:25</w:t>
      </w:r>
      <w:r>
        <w:rPr>
          <w:rFonts w:ascii="宋体" w:eastAsia="宋体" w:hAnsi="宋体" w:cs="宋体"/>
        </w:rPr>
        <w:br/>
      </w:r>
      <w:r>
        <w:rPr>
          <w:rFonts w:ascii="宋体" w:eastAsia="宋体" w:hAnsi="宋体" w:cs="宋体"/>
        </w:rPr>
        <w:t>骑个自行车能过去，自行车扎个人，弄</w:t>
      </w:r>
      <w:proofErr w:type="gramStart"/>
      <w:r>
        <w:rPr>
          <w:rFonts w:ascii="宋体" w:eastAsia="宋体" w:hAnsi="宋体" w:cs="宋体"/>
        </w:rPr>
        <w:t>个这个</w:t>
      </w:r>
      <w:proofErr w:type="gramEnd"/>
      <w:r>
        <w:rPr>
          <w:rFonts w:ascii="宋体" w:eastAsia="宋体" w:hAnsi="宋体" w:cs="宋体"/>
        </w:rPr>
        <w:t>车也能过没了，过了三轮车是吧？也能太大点车，不像现在有都不是说北邮路还是水泥路对吧？好走。</w:t>
      </w:r>
    </w:p>
    <w:p w14:paraId="247220C8"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原先都是我说还整个是不好，一边高一边低，</w:t>
      </w:r>
      <w:r>
        <w:rPr>
          <w:rFonts w:ascii="宋体" w:eastAsia="宋体" w:hAnsi="宋体" w:cs="宋体"/>
        </w:rPr>
        <w:t>通过还上台还干了以后抓紧安排弄，这个案子非常感动，还有村煤矿也是他弄的两两亩基地，那边走一边吃，这两亩苹果基地都非常困难，你想到村民们干什么。</w:t>
      </w:r>
    </w:p>
    <w:p w14:paraId="49605D4B"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05:05</w:t>
      </w:r>
      <w:r>
        <w:rPr>
          <w:rFonts w:ascii="宋体" w:eastAsia="宋体" w:hAnsi="宋体" w:cs="宋体"/>
        </w:rPr>
        <w:br/>
      </w:r>
      <w:r>
        <w:rPr>
          <w:rFonts w:ascii="宋体" w:eastAsia="宋体" w:hAnsi="宋体" w:cs="宋体"/>
        </w:rPr>
        <w:t>不干，对改动带动的全体支付是。</w:t>
      </w:r>
    </w:p>
    <w:p w14:paraId="10E7DF6A" w14:textId="77777777" w:rsidR="00052F24" w:rsidRDefault="00322517">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2 05:08</w:t>
      </w:r>
      <w:r>
        <w:rPr>
          <w:rFonts w:ascii="宋体" w:eastAsia="宋体" w:hAnsi="宋体" w:cs="宋体"/>
        </w:rPr>
        <w:br/>
      </w:r>
      <w:r>
        <w:rPr>
          <w:rFonts w:ascii="宋体" w:eastAsia="宋体" w:hAnsi="宋体" w:cs="宋体"/>
        </w:rPr>
        <w:t>吧？</w:t>
      </w:r>
    </w:p>
    <w:p w14:paraId="2A729ED4"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都是原来没有水，拿着银行税率，</w:t>
      </w:r>
    </w:p>
    <w:p w14:paraId="0A440323"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05:11</w:t>
      </w:r>
      <w:r>
        <w:rPr>
          <w:rFonts w:ascii="宋体" w:eastAsia="宋体" w:hAnsi="宋体" w:cs="宋体"/>
        </w:rPr>
        <w:br/>
      </w:r>
      <w:r>
        <w:rPr>
          <w:rFonts w:ascii="宋体" w:eastAsia="宋体" w:hAnsi="宋体" w:cs="宋体"/>
        </w:rPr>
        <w:t>税也是刘书记带领的，</w:t>
      </w:r>
      <w:proofErr w:type="gramStart"/>
      <w:r>
        <w:rPr>
          <w:rFonts w:ascii="宋体" w:eastAsia="宋体" w:hAnsi="宋体" w:cs="宋体"/>
        </w:rPr>
        <w:t>税引上来</w:t>
      </w:r>
      <w:proofErr w:type="gramEnd"/>
      <w:r>
        <w:rPr>
          <w:rFonts w:ascii="宋体" w:eastAsia="宋体" w:hAnsi="宋体" w:cs="宋体"/>
        </w:rPr>
        <w:t>了，是我看咱们现在村里</w:t>
      </w:r>
      <w:proofErr w:type="gramStart"/>
      <w:r>
        <w:rPr>
          <w:rFonts w:ascii="宋体" w:eastAsia="宋体" w:hAnsi="宋体" w:cs="宋体"/>
        </w:rPr>
        <w:t>边除了</w:t>
      </w:r>
      <w:proofErr w:type="gramEnd"/>
      <w:r>
        <w:rPr>
          <w:rFonts w:ascii="宋体" w:eastAsia="宋体" w:hAnsi="宋体" w:cs="宋体"/>
        </w:rPr>
        <w:t>发展苹果树是吧？还有蔬菜，蔬菜</w:t>
      </w:r>
      <w:proofErr w:type="gramStart"/>
      <w:r>
        <w:rPr>
          <w:rFonts w:ascii="宋体" w:eastAsia="宋体" w:hAnsi="宋体" w:cs="宋体"/>
        </w:rPr>
        <w:t>那边你</w:t>
      </w:r>
      <w:proofErr w:type="gramEnd"/>
      <w:r>
        <w:rPr>
          <w:rFonts w:ascii="宋体" w:eastAsia="宋体" w:hAnsi="宋体" w:cs="宋体"/>
        </w:rPr>
        <w:t>也种了一点没外了，</w:t>
      </w:r>
    </w:p>
    <w:p w14:paraId="6E38FA34"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05:24</w:t>
      </w:r>
      <w:r>
        <w:rPr>
          <w:rFonts w:ascii="宋体" w:eastAsia="宋体" w:hAnsi="宋体" w:cs="宋体"/>
        </w:rPr>
        <w:br/>
      </w:r>
      <w:r>
        <w:rPr>
          <w:rFonts w:ascii="宋体" w:eastAsia="宋体" w:hAnsi="宋体" w:cs="宋体"/>
        </w:rPr>
        <w:t>蔬菜那是集体承包下来集体的，你如果再有这方面技术，咱也可以承包也可以承包。</w:t>
      </w:r>
    </w:p>
    <w:p w14:paraId="1AE38857"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05:31</w:t>
      </w:r>
      <w:r>
        <w:rPr>
          <w:rFonts w:ascii="宋体" w:eastAsia="宋体" w:hAnsi="宋体" w:cs="宋体"/>
        </w:rPr>
        <w:br/>
      </w:r>
      <w:r>
        <w:rPr>
          <w:rFonts w:ascii="宋体" w:eastAsia="宋体" w:hAnsi="宋体" w:cs="宋体"/>
        </w:rPr>
        <w:t>他不看人就是谁承包，你有愿意是吧？有意愿你有。</w:t>
      </w:r>
    </w:p>
    <w:p w14:paraId="25F2375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05:35</w:t>
      </w:r>
      <w:r>
        <w:rPr>
          <w:rFonts w:ascii="宋体" w:eastAsia="宋体" w:hAnsi="宋体" w:cs="宋体"/>
        </w:rPr>
        <w:br/>
      </w:r>
      <w:r>
        <w:rPr>
          <w:rFonts w:ascii="宋体" w:eastAsia="宋体" w:hAnsi="宋体" w:cs="宋体"/>
        </w:rPr>
        <w:t>哪方面的技术，你承包哪方面的这个概念技术，</w:t>
      </w:r>
    </w:p>
    <w:p w14:paraId="5842C8B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05:40</w:t>
      </w:r>
      <w:r>
        <w:rPr>
          <w:rFonts w:ascii="宋体" w:eastAsia="宋体" w:hAnsi="宋体" w:cs="宋体"/>
        </w:rPr>
        <w:br/>
      </w:r>
      <w:r>
        <w:rPr>
          <w:rFonts w:ascii="宋体" w:eastAsia="宋体" w:hAnsi="宋体" w:cs="宋体"/>
        </w:rPr>
        <w:t>咱不是说是吧想好后边的种植是吧？收益等方面。对。行，我了解的就这些情况，我看看咱们学生们有没有问题，</w:t>
      </w:r>
    </w:p>
    <w:p w14:paraId="151C18B0"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05:52</w:t>
      </w:r>
      <w:r>
        <w:rPr>
          <w:rFonts w:ascii="宋体" w:eastAsia="宋体" w:hAnsi="宋体" w:cs="宋体"/>
        </w:rPr>
        <w:br/>
      </w:r>
      <w:r>
        <w:rPr>
          <w:rFonts w:ascii="宋体" w:eastAsia="宋体" w:hAnsi="宋体" w:cs="宋体"/>
        </w:rPr>
        <w:t>行行，</w:t>
      </w:r>
    </w:p>
    <w:p w14:paraId="71EBCE7C"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05:54</w:t>
      </w:r>
      <w:r>
        <w:rPr>
          <w:rFonts w:ascii="宋体" w:eastAsia="宋体" w:hAnsi="宋体" w:cs="宋体"/>
        </w:rPr>
        <w:br/>
      </w:r>
      <w:r>
        <w:rPr>
          <w:rFonts w:ascii="宋体" w:eastAsia="宋体" w:hAnsi="宋体" w:cs="宋体"/>
        </w:rPr>
        <w:t>您现在家里收入大概是多少？您要是方便说一下是吧？</w:t>
      </w:r>
    </w:p>
    <w:p w14:paraId="7E5D4DE0"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05:58</w:t>
      </w:r>
      <w:r>
        <w:rPr>
          <w:rFonts w:ascii="宋体" w:eastAsia="宋体" w:hAnsi="宋体" w:cs="宋体"/>
        </w:rPr>
        <w:br/>
      </w:r>
      <w:r>
        <w:rPr>
          <w:rFonts w:ascii="宋体" w:eastAsia="宋体" w:hAnsi="宋体" w:cs="宋体"/>
        </w:rPr>
        <w:t>方便怎么不方便，公开透明的事肯定方便。</w:t>
      </w:r>
    </w:p>
    <w:p w14:paraId="5C817AB1"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那年大概</w:t>
      </w:r>
      <w:r>
        <w:rPr>
          <w:rFonts w:ascii="宋体" w:eastAsia="宋体" w:hAnsi="宋体" w:cs="宋体"/>
        </w:rPr>
        <w:t>8</w:t>
      </w:r>
      <w:r>
        <w:rPr>
          <w:rFonts w:ascii="宋体" w:eastAsia="宋体" w:hAnsi="宋体" w:cs="宋体"/>
        </w:rPr>
        <w:t>万到</w:t>
      </w:r>
      <w:r>
        <w:rPr>
          <w:rFonts w:ascii="宋体" w:eastAsia="宋体" w:hAnsi="宋体" w:cs="宋体"/>
        </w:rPr>
        <w:t>10</w:t>
      </w:r>
      <w:r>
        <w:rPr>
          <w:rFonts w:ascii="宋体" w:eastAsia="宋体" w:hAnsi="宋体" w:cs="宋体"/>
        </w:rPr>
        <w:t>万，好好。</w:t>
      </w:r>
    </w:p>
    <w:p w14:paraId="6E4CBCED"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06:08</w:t>
      </w:r>
      <w:r>
        <w:rPr>
          <w:rFonts w:ascii="宋体" w:eastAsia="宋体" w:hAnsi="宋体" w:cs="宋体"/>
        </w:rPr>
        <w:br/>
      </w:r>
      <w:r>
        <w:rPr>
          <w:rFonts w:ascii="宋体" w:eastAsia="宋体" w:hAnsi="宋体" w:cs="宋体"/>
        </w:rPr>
        <w:t>对，您中国。</w:t>
      </w:r>
    </w:p>
    <w:p w14:paraId="10F8CE21"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06:12</w:t>
      </w:r>
      <w:r>
        <w:rPr>
          <w:rFonts w:ascii="宋体" w:eastAsia="宋体" w:hAnsi="宋体" w:cs="宋体"/>
        </w:rPr>
        <w:br/>
      </w:r>
      <w:r>
        <w:rPr>
          <w:rFonts w:ascii="宋体" w:eastAsia="宋体" w:hAnsi="宋体" w:cs="宋体"/>
        </w:rPr>
        <w:t>主要是中国在一个什么？业余时间打工打个零工，打零工在基地没活了，可以出去打个零工，都按照这秘书基地都。</w:t>
      </w:r>
    </w:p>
    <w:p w14:paraId="34088F8C"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06:25</w:t>
      </w:r>
      <w:r>
        <w:rPr>
          <w:rFonts w:ascii="宋体" w:eastAsia="宋体" w:hAnsi="宋体" w:cs="宋体"/>
        </w:rPr>
        <w:br/>
      </w:r>
      <w:r>
        <w:rPr>
          <w:rFonts w:ascii="宋体" w:eastAsia="宋体" w:hAnsi="宋体" w:cs="宋体"/>
        </w:rPr>
        <w:t>可以干，有秘书也。</w:t>
      </w:r>
    </w:p>
    <w:p w14:paraId="4777B33E" w14:textId="77777777" w:rsidR="00052F24" w:rsidRDefault="00322517">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2 06:28</w:t>
      </w:r>
      <w:r>
        <w:rPr>
          <w:rFonts w:ascii="宋体" w:eastAsia="宋体" w:hAnsi="宋体" w:cs="宋体"/>
        </w:rPr>
        <w:br/>
      </w:r>
      <w:r>
        <w:rPr>
          <w:rFonts w:ascii="宋体" w:eastAsia="宋体" w:hAnsi="宋体" w:cs="宋体"/>
        </w:rPr>
        <w:t>还有蔬菜大棚都可以干。你去咱没时间你去不成对吧？有时间你都可以去。是。</w:t>
      </w:r>
    </w:p>
    <w:p w14:paraId="56243301"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06:36</w:t>
      </w:r>
      <w:r>
        <w:rPr>
          <w:rFonts w:ascii="宋体" w:eastAsia="宋体" w:hAnsi="宋体" w:cs="宋体"/>
        </w:rPr>
        <w:br/>
      </w:r>
      <w:r>
        <w:rPr>
          <w:rFonts w:ascii="宋体" w:eastAsia="宋体" w:hAnsi="宋体" w:cs="宋体"/>
        </w:rPr>
        <w:t>咱种果树能收多少钱？</w:t>
      </w:r>
    </w:p>
    <w:p w14:paraId="45C59344"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06:38</w:t>
      </w:r>
      <w:r>
        <w:rPr>
          <w:rFonts w:ascii="宋体" w:eastAsia="宋体" w:hAnsi="宋体" w:cs="宋体"/>
        </w:rPr>
        <w:br/>
      </w:r>
      <w:proofErr w:type="gramStart"/>
      <w:r>
        <w:rPr>
          <w:rFonts w:ascii="宋体" w:eastAsia="宋体" w:hAnsi="宋体" w:cs="宋体"/>
        </w:rPr>
        <w:t>种果树种果树</w:t>
      </w:r>
      <w:proofErr w:type="gramEnd"/>
      <w:r>
        <w:rPr>
          <w:rFonts w:ascii="宋体" w:eastAsia="宋体" w:hAnsi="宋体" w:cs="宋体"/>
        </w:rPr>
        <w:t>大概也都是</w:t>
      </w:r>
      <w:r>
        <w:rPr>
          <w:rFonts w:ascii="宋体" w:eastAsia="宋体" w:hAnsi="宋体" w:cs="宋体"/>
        </w:rPr>
        <w:t>5</w:t>
      </w:r>
      <w:r>
        <w:rPr>
          <w:rFonts w:ascii="宋体" w:eastAsia="宋体" w:hAnsi="宋体" w:cs="宋体"/>
        </w:rPr>
        <w:t>万</w:t>
      </w:r>
      <w:r>
        <w:rPr>
          <w:rFonts w:ascii="宋体" w:eastAsia="宋体" w:hAnsi="宋体" w:cs="宋体"/>
        </w:rPr>
        <w:t>6</w:t>
      </w:r>
      <w:r>
        <w:rPr>
          <w:rFonts w:ascii="宋体" w:eastAsia="宋体" w:hAnsi="宋体" w:cs="宋体"/>
        </w:rPr>
        <w:t>万。</w:t>
      </w:r>
    </w:p>
    <w:p w14:paraId="47AF72B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06:43</w:t>
      </w:r>
      <w:r>
        <w:rPr>
          <w:rFonts w:ascii="宋体" w:eastAsia="宋体" w:hAnsi="宋体" w:cs="宋体"/>
        </w:rPr>
        <w:br/>
        <w:t> 5</w:t>
      </w:r>
      <w:r>
        <w:rPr>
          <w:rFonts w:ascii="宋体" w:eastAsia="宋体" w:hAnsi="宋体" w:cs="宋体"/>
        </w:rPr>
        <w:t>万到</w:t>
      </w:r>
      <w:r>
        <w:rPr>
          <w:rFonts w:ascii="宋体" w:eastAsia="宋体" w:hAnsi="宋体" w:cs="宋体"/>
        </w:rPr>
        <w:t>6</w:t>
      </w:r>
      <w:r>
        <w:rPr>
          <w:rFonts w:ascii="宋体" w:eastAsia="宋体" w:hAnsi="宋体" w:cs="宋体"/>
        </w:rPr>
        <w:t>万，我剩下的钱就是在这个公司里打工，对，包括咱们这个地对这个人打工是周期是个什么多多</w:t>
      </w:r>
      <w:proofErr w:type="gramStart"/>
      <w:r>
        <w:rPr>
          <w:rFonts w:ascii="宋体" w:eastAsia="宋体" w:hAnsi="宋体" w:cs="宋体"/>
        </w:rPr>
        <w:t>多久去</w:t>
      </w:r>
      <w:proofErr w:type="gramEnd"/>
      <w:r>
        <w:rPr>
          <w:rFonts w:ascii="宋体" w:eastAsia="宋体" w:hAnsi="宋体" w:cs="宋体"/>
        </w:rPr>
        <w:t>和这种。</w:t>
      </w:r>
    </w:p>
    <w:p w14:paraId="30D1B11A"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06:56</w:t>
      </w:r>
      <w:r>
        <w:rPr>
          <w:rFonts w:ascii="宋体" w:eastAsia="宋体" w:hAnsi="宋体" w:cs="宋体"/>
        </w:rPr>
        <w:br/>
      </w:r>
      <w:r>
        <w:rPr>
          <w:rFonts w:ascii="宋体" w:eastAsia="宋体" w:hAnsi="宋体" w:cs="宋体"/>
        </w:rPr>
        <w:t>这个没时间，今天我就想去，今天我吃了我想起来刘书记说，一会</w:t>
      </w:r>
      <w:proofErr w:type="gramStart"/>
      <w:r>
        <w:rPr>
          <w:rFonts w:ascii="宋体" w:eastAsia="宋体" w:hAnsi="宋体" w:cs="宋体"/>
        </w:rPr>
        <w:t>我看问你</w:t>
      </w:r>
      <w:proofErr w:type="gramEnd"/>
      <w:r>
        <w:rPr>
          <w:rFonts w:ascii="宋体" w:eastAsia="宋体" w:hAnsi="宋体" w:cs="宋体"/>
        </w:rPr>
        <w:t>什么问题的话，大家看到。</w:t>
      </w:r>
    </w:p>
    <w:p w14:paraId="7783F042"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07:04</w:t>
      </w:r>
      <w:r>
        <w:rPr>
          <w:rFonts w:ascii="宋体" w:eastAsia="宋体" w:hAnsi="宋体" w:cs="宋体"/>
        </w:rPr>
        <w:br/>
      </w:r>
      <w:r>
        <w:rPr>
          <w:rFonts w:ascii="宋体" w:eastAsia="宋体" w:hAnsi="宋体" w:cs="宋体"/>
        </w:rPr>
        <w:t>了。</w:t>
      </w:r>
    </w:p>
    <w:p w14:paraId="1BA50E90"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07:05</w:t>
      </w:r>
      <w:r>
        <w:rPr>
          <w:rFonts w:ascii="宋体" w:eastAsia="宋体" w:hAnsi="宋体" w:cs="宋体"/>
        </w:rPr>
        <w:br/>
      </w:r>
      <w:r>
        <w:rPr>
          <w:rFonts w:ascii="宋体" w:eastAsia="宋体" w:hAnsi="宋体" w:cs="宋体"/>
        </w:rPr>
        <w:t>不</w:t>
      </w:r>
      <w:proofErr w:type="gramStart"/>
      <w:r>
        <w:rPr>
          <w:rFonts w:ascii="宋体" w:eastAsia="宋体" w:hAnsi="宋体" w:cs="宋体"/>
        </w:rPr>
        <w:t>定时有</w:t>
      </w:r>
      <w:proofErr w:type="gramEnd"/>
      <w:r>
        <w:rPr>
          <w:rFonts w:ascii="宋体" w:eastAsia="宋体" w:hAnsi="宋体" w:cs="宋体"/>
        </w:rPr>
        <w:t>时间就去。</w:t>
      </w:r>
    </w:p>
    <w:p w14:paraId="262C6416"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07:09</w:t>
      </w:r>
      <w:r>
        <w:rPr>
          <w:rFonts w:ascii="宋体" w:eastAsia="宋体" w:hAnsi="宋体" w:cs="宋体"/>
        </w:rPr>
        <w:br/>
      </w:r>
      <w:r>
        <w:rPr>
          <w:rFonts w:ascii="宋体" w:eastAsia="宋体" w:hAnsi="宋体" w:cs="宋体"/>
        </w:rPr>
        <w:t>工钱是按天结算，你按。</w:t>
      </w:r>
    </w:p>
    <w:p w14:paraId="10085532"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07:10</w:t>
      </w:r>
      <w:r>
        <w:rPr>
          <w:rFonts w:ascii="宋体" w:eastAsia="宋体" w:hAnsi="宋体" w:cs="宋体"/>
        </w:rPr>
        <w:br/>
      </w:r>
      <w:r>
        <w:rPr>
          <w:rFonts w:ascii="宋体" w:eastAsia="宋体" w:hAnsi="宋体" w:cs="宋体"/>
        </w:rPr>
        <w:t>天结算。</w:t>
      </w:r>
    </w:p>
    <w:p w14:paraId="2AB9114B"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07:11</w:t>
      </w:r>
      <w:r>
        <w:rPr>
          <w:rFonts w:ascii="宋体" w:eastAsia="宋体" w:hAnsi="宋体" w:cs="宋体"/>
        </w:rPr>
        <w:br/>
      </w:r>
      <w:r>
        <w:rPr>
          <w:rFonts w:ascii="宋体" w:eastAsia="宋体" w:hAnsi="宋体" w:cs="宋体"/>
        </w:rPr>
        <w:t>按天结算当天就给您现金</w:t>
      </w:r>
      <w:proofErr w:type="gramStart"/>
      <w:r>
        <w:rPr>
          <w:rFonts w:ascii="宋体" w:eastAsia="宋体" w:hAnsi="宋体" w:cs="宋体"/>
        </w:rPr>
        <w:t>还是微信打</w:t>
      </w:r>
      <w:proofErr w:type="gramEnd"/>
      <w:r>
        <w:rPr>
          <w:rFonts w:ascii="宋体" w:eastAsia="宋体" w:hAnsi="宋体" w:cs="宋体"/>
        </w:rPr>
        <w:t>。</w:t>
      </w:r>
    </w:p>
    <w:p w14:paraId="18D93195"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07:14</w:t>
      </w:r>
      <w:r>
        <w:rPr>
          <w:rFonts w:ascii="宋体" w:eastAsia="宋体" w:hAnsi="宋体" w:cs="宋体"/>
        </w:rPr>
        <w:br/>
      </w:r>
      <w:r>
        <w:rPr>
          <w:rFonts w:ascii="宋体" w:eastAsia="宋体" w:hAnsi="宋体" w:cs="宋体"/>
        </w:rPr>
        <w:t>微信，你需要</w:t>
      </w:r>
      <w:proofErr w:type="gramStart"/>
      <w:r>
        <w:rPr>
          <w:rFonts w:ascii="宋体" w:eastAsia="宋体" w:hAnsi="宋体" w:cs="宋体"/>
        </w:rPr>
        <w:t>要</w:t>
      </w:r>
      <w:proofErr w:type="gramEnd"/>
      <w:r>
        <w:rPr>
          <w:rFonts w:ascii="宋体" w:eastAsia="宋体" w:hAnsi="宋体" w:cs="宋体"/>
        </w:rPr>
        <w:t>吗？可以吗？你就要写钱，人家给你写钱，你只要有一下可以理解。</w:t>
      </w:r>
    </w:p>
    <w:p w14:paraId="5F4FD19B"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07:22</w:t>
      </w:r>
      <w:r>
        <w:rPr>
          <w:rFonts w:ascii="宋体" w:eastAsia="宋体" w:hAnsi="宋体" w:cs="宋体"/>
        </w:rPr>
        <w:br/>
      </w:r>
      <w:r>
        <w:rPr>
          <w:rFonts w:ascii="宋体" w:eastAsia="宋体" w:hAnsi="宋体" w:cs="宋体"/>
        </w:rPr>
        <w:t>可以一天的工资大概多少？一天。</w:t>
      </w:r>
    </w:p>
    <w:p w14:paraId="14291528"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07:24</w:t>
      </w:r>
      <w:r>
        <w:rPr>
          <w:rFonts w:ascii="宋体" w:eastAsia="宋体" w:hAnsi="宋体" w:cs="宋体"/>
        </w:rPr>
        <w:br/>
      </w:r>
      <w:r>
        <w:rPr>
          <w:rFonts w:ascii="宋体" w:eastAsia="宋体" w:hAnsi="宋体" w:cs="宋体"/>
        </w:rPr>
        <w:t>的工资一个还能按</w:t>
      </w:r>
      <w:r>
        <w:rPr>
          <w:rFonts w:ascii="宋体" w:eastAsia="宋体" w:hAnsi="宋体" w:cs="宋体"/>
        </w:rPr>
        <w:t>10</w:t>
      </w:r>
      <w:r>
        <w:rPr>
          <w:rFonts w:ascii="宋体" w:eastAsia="宋体" w:hAnsi="宋体" w:cs="宋体"/>
        </w:rPr>
        <w:t>计算。</w:t>
      </w:r>
    </w:p>
    <w:p w14:paraId="071D5DF3"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一个小时，</w:t>
      </w:r>
      <w:r>
        <w:rPr>
          <w:rFonts w:ascii="宋体" w:eastAsia="宋体" w:hAnsi="宋体" w:cs="宋体"/>
        </w:rPr>
        <w:t>他管他的活累了一个小时</w:t>
      </w:r>
      <w:r>
        <w:rPr>
          <w:rFonts w:ascii="宋体" w:eastAsia="宋体" w:hAnsi="宋体" w:cs="宋体"/>
        </w:rPr>
        <w:t>15</w:t>
      </w:r>
      <w:r>
        <w:rPr>
          <w:rFonts w:ascii="宋体" w:eastAsia="宋体" w:hAnsi="宋体" w:cs="宋体"/>
        </w:rPr>
        <w:t>，他过活也轻了，</w:t>
      </w:r>
      <w:r>
        <w:rPr>
          <w:rFonts w:ascii="宋体" w:eastAsia="宋体" w:hAnsi="宋体" w:cs="宋体"/>
        </w:rPr>
        <w:t>10</w:t>
      </w:r>
      <w:r>
        <w:rPr>
          <w:rFonts w:ascii="宋体" w:eastAsia="宋体" w:hAnsi="宋体" w:cs="宋体"/>
        </w:rPr>
        <w:t>块</w:t>
      </w:r>
      <w:r>
        <w:rPr>
          <w:rFonts w:ascii="宋体" w:eastAsia="宋体" w:hAnsi="宋体" w:cs="宋体"/>
        </w:rPr>
        <w:t>12</w:t>
      </w:r>
      <w:r>
        <w:rPr>
          <w:rFonts w:ascii="宋体" w:eastAsia="宋体" w:hAnsi="宋体" w:cs="宋体"/>
        </w:rPr>
        <w:t>块半</w:t>
      </w:r>
      <w:proofErr w:type="gramStart"/>
      <w:r>
        <w:rPr>
          <w:rFonts w:ascii="宋体" w:eastAsia="宋体" w:hAnsi="宋体" w:cs="宋体"/>
        </w:rPr>
        <w:t>木马也啥也</w:t>
      </w:r>
      <w:proofErr w:type="gramEnd"/>
      <w:r>
        <w:rPr>
          <w:rFonts w:ascii="宋体" w:eastAsia="宋体" w:hAnsi="宋体" w:cs="宋体"/>
        </w:rPr>
        <w:lastRenderedPageBreak/>
        <w:t>不行。跟咱当老板不一样，你活重了肯定要加钱是对。我们要固定的，不像工人们固定是吧？</w:t>
      </w:r>
    </w:p>
    <w:p w14:paraId="0CA9F285"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07:50</w:t>
      </w:r>
      <w:r>
        <w:rPr>
          <w:rFonts w:ascii="宋体" w:eastAsia="宋体" w:hAnsi="宋体" w:cs="宋体"/>
        </w:rPr>
        <w:br/>
      </w:r>
      <w:r>
        <w:rPr>
          <w:rFonts w:ascii="宋体" w:eastAsia="宋体" w:hAnsi="宋体" w:cs="宋体"/>
        </w:rPr>
        <w:t>是您老伴也是和您一样一起种种苹果，然后去打零工吗？</w:t>
      </w:r>
    </w:p>
    <w:p w14:paraId="6EC9977A"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07:55</w:t>
      </w:r>
      <w:r>
        <w:rPr>
          <w:rFonts w:ascii="宋体" w:eastAsia="宋体" w:hAnsi="宋体" w:cs="宋体"/>
        </w:rPr>
        <w:br/>
      </w:r>
      <w:r>
        <w:rPr>
          <w:rFonts w:ascii="宋体" w:eastAsia="宋体" w:hAnsi="宋体" w:cs="宋体"/>
        </w:rPr>
        <w:t>还不是往打零工？他一般都是记着还国土局的活。</w:t>
      </w:r>
    </w:p>
    <w:p w14:paraId="46C5283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08:01</w:t>
      </w:r>
      <w:r>
        <w:rPr>
          <w:rFonts w:ascii="宋体" w:eastAsia="宋体" w:hAnsi="宋体" w:cs="宋体"/>
        </w:rPr>
        <w:br/>
      </w:r>
      <w:r>
        <w:rPr>
          <w:rFonts w:ascii="宋体" w:eastAsia="宋体" w:hAnsi="宋体" w:cs="宋体"/>
        </w:rPr>
        <w:t>光干对银行现在是也在县城里</w:t>
      </w:r>
      <w:r>
        <w:rPr>
          <w:rFonts w:ascii="宋体" w:eastAsia="宋体" w:hAnsi="宋体" w:cs="宋体"/>
        </w:rPr>
        <w:t>10</w:t>
      </w:r>
      <w:r>
        <w:rPr>
          <w:rFonts w:ascii="宋体" w:eastAsia="宋体" w:hAnsi="宋体" w:cs="宋体"/>
        </w:rPr>
        <w:t>家律师，还是。</w:t>
      </w:r>
    </w:p>
    <w:p w14:paraId="14A5B55B"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08:08</w:t>
      </w:r>
      <w:r>
        <w:rPr>
          <w:rFonts w:ascii="宋体" w:eastAsia="宋体" w:hAnsi="宋体" w:cs="宋体"/>
        </w:rPr>
        <w:br/>
      </w:r>
      <w:r>
        <w:rPr>
          <w:rFonts w:ascii="宋体" w:eastAsia="宋体" w:hAnsi="宋体" w:cs="宋体"/>
        </w:rPr>
        <w:t>一个在家里有个在县城里，</w:t>
      </w:r>
    </w:p>
    <w:p w14:paraId="342B2DF0"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08:11</w:t>
      </w:r>
      <w:r>
        <w:rPr>
          <w:rFonts w:ascii="宋体" w:eastAsia="宋体" w:hAnsi="宋体" w:cs="宋体"/>
        </w:rPr>
        <w:br/>
      </w:r>
      <w:r>
        <w:rPr>
          <w:rFonts w:ascii="宋体" w:eastAsia="宋体" w:hAnsi="宋体" w:cs="宋体"/>
        </w:rPr>
        <w:t>有一个在想孩子大概是做什么工作，</w:t>
      </w:r>
    </w:p>
    <w:p w14:paraId="778E2DC5"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08:15</w:t>
      </w:r>
      <w:r>
        <w:rPr>
          <w:rFonts w:ascii="宋体" w:eastAsia="宋体" w:hAnsi="宋体" w:cs="宋体"/>
        </w:rPr>
        <w:br/>
      </w:r>
      <w:r>
        <w:rPr>
          <w:rFonts w:ascii="宋体" w:eastAsia="宋体" w:hAnsi="宋体" w:cs="宋体"/>
        </w:rPr>
        <w:t>老二把县城里具体做什么工作</w:t>
      </w:r>
      <w:r>
        <w:rPr>
          <w:rFonts w:ascii="宋体" w:eastAsia="宋体" w:hAnsi="宋体" w:cs="宋体"/>
        </w:rPr>
        <w:t>我不知道。</w:t>
      </w:r>
    </w:p>
    <w:p w14:paraId="247ED9C0"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他光我知道他媳妇在医院，他们写出来他们县。</w:t>
      </w:r>
    </w:p>
    <w:p w14:paraId="317465E7"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08:25</w:t>
      </w:r>
      <w:r>
        <w:rPr>
          <w:rFonts w:ascii="宋体" w:eastAsia="宋体" w:hAnsi="宋体" w:cs="宋体"/>
        </w:rPr>
        <w:br/>
      </w:r>
      <w:r>
        <w:rPr>
          <w:rFonts w:ascii="宋体" w:eastAsia="宋体" w:hAnsi="宋体" w:cs="宋体"/>
        </w:rPr>
        <w:t>医院。</w:t>
      </w:r>
    </w:p>
    <w:p w14:paraId="59762FE0"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08:26</w:t>
      </w:r>
      <w:r>
        <w:rPr>
          <w:rFonts w:ascii="宋体" w:eastAsia="宋体" w:hAnsi="宋体" w:cs="宋体"/>
        </w:rPr>
        <w:br/>
      </w:r>
      <w:r>
        <w:rPr>
          <w:rFonts w:ascii="宋体" w:eastAsia="宋体" w:hAnsi="宋体" w:cs="宋体"/>
        </w:rPr>
        <w:t>老大还承包了点地，中澳</w:t>
      </w:r>
      <w:proofErr w:type="gramStart"/>
      <w:r>
        <w:rPr>
          <w:rFonts w:ascii="宋体" w:eastAsia="宋体" w:hAnsi="宋体" w:cs="宋体"/>
        </w:rPr>
        <w:t>大疆也承包</w:t>
      </w:r>
      <w:proofErr w:type="gramEnd"/>
      <w:r>
        <w:rPr>
          <w:rFonts w:ascii="宋体" w:eastAsia="宋体" w:hAnsi="宋体" w:cs="宋体"/>
        </w:rPr>
        <w:t>了地哈巴龙岗那边你们过来那边还承包了几十亩的地，</w:t>
      </w:r>
    </w:p>
    <w:p w14:paraId="26177FDD"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08:37</w:t>
      </w:r>
      <w:r>
        <w:rPr>
          <w:rFonts w:ascii="宋体" w:eastAsia="宋体" w:hAnsi="宋体" w:cs="宋体"/>
        </w:rPr>
        <w:br/>
      </w:r>
      <w:r>
        <w:rPr>
          <w:rFonts w:ascii="宋体" w:eastAsia="宋体" w:hAnsi="宋体" w:cs="宋体"/>
        </w:rPr>
        <w:t>一是种果树还是种玉米，小麦姜黄的。</w:t>
      </w:r>
    </w:p>
    <w:p w14:paraId="6E9112C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08:41</w:t>
      </w:r>
      <w:r>
        <w:rPr>
          <w:rFonts w:ascii="宋体" w:eastAsia="宋体" w:hAnsi="宋体" w:cs="宋体"/>
        </w:rPr>
        <w:br/>
      </w:r>
      <w:r>
        <w:rPr>
          <w:rFonts w:ascii="宋体" w:eastAsia="宋体" w:hAnsi="宋体" w:cs="宋体"/>
        </w:rPr>
        <w:t>炒菜姜中大叫什么菜？对喂，</w:t>
      </w:r>
    </w:p>
    <w:p w14:paraId="4E8B5AA7"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08:45</w:t>
      </w:r>
      <w:r>
        <w:rPr>
          <w:rFonts w:ascii="宋体" w:eastAsia="宋体" w:hAnsi="宋体" w:cs="宋体"/>
        </w:rPr>
        <w:br/>
      </w:r>
      <w:r>
        <w:rPr>
          <w:rFonts w:ascii="宋体" w:eastAsia="宋体" w:hAnsi="宋体" w:cs="宋体"/>
        </w:rPr>
        <w:t>就相当于您儿子是不是种粮大户？</w:t>
      </w:r>
    </w:p>
    <w:p w14:paraId="53218F36"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08:51</w:t>
      </w:r>
      <w:r>
        <w:rPr>
          <w:rFonts w:ascii="宋体" w:eastAsia="宋体" w:hAnsi="宋体" w:cs="宋体"/>
        </w:rPr>
        <w:br/>
        <w:t>50</w:t>
      </w:r>
      <w:r>
        <w:rPr>
          <w:rFonts w:ascii="宋体" w:eastAsia="宋体" w:hAnsi="宋体" w:cs="宋体"/>
        </w:rPr>
        <w:t>万不是谈不上。</w:t>
      </w:r>
    </w:p>
    <w:p w14:paraId="497FDC97" w14:textId="77777777" w:rsidR="00052F24" w:rsidRDefault="00322517">
      <w:pPr>
        <w:spacing w:before="240" w:after="240"/>
        <w:rPr>
          <w:rFonts w:ascii="宋体" w:eastAsia="宋体" w:hAnsi="宋体" w:cs="宋体"/>
        </w:rPr>
      </w:pPr>
      <w:r>
        <w:rPr>
          <w:rFonts w:ascii="宋体" w:eastAsia="宋体" w:hAnsi="宋体" w:cs="宋体"/>
        </w:rPr>
        <w:lastRenderedPageBreak/>
        <w:br/>
      </w:r>
      <w:r>
        <w:rPr>
          <w:rFonts w:ascii="宋体" w:eastAsia="宋体" w:hAnsi="宋体" w:cs="宋体"/>
        </w:rPr>
        <w:t>他主要有些还嫌上班拘束的慌，原先安排咱们市畜牧局来。</w:t>
      </w:r>
    </w:p>
    <w:p w14:paraId="493E5BC1"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09:01</w:t>
      </w:r>
      <w:r>
        <w:rPr>
          <w:rFonts w:ascii="宋体" w:eastAsia="宋体" w:hAnsi="宋体" w:cs="宋体"/>
        </w:rPr>
        <w:br/>
      </w:r>
      <w:r>
        <w:rPr>
          <w:rFonts w:ascii="宋体" w:eastAsia="宋体" w:hAnsi="宋体" w:cs="宋体"/>
        </w:rPr>
        <w:t>畜牧局。</w:t>
      </w:r>
    </w:p>
    <w:p w14:paraId="7852DF37"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09:03</w:t>
      </w:r>
      <w:r>
        <w:rPr>
          <w:rFonts w:ascii="宋体" w:eastAsia="宋体" w:hAnsi="宋体" w:cs="宋体"/>
        </w:rPr>
        <w:br/>
      </w:r>
      <w:r>
        <w:rPr>
          <w:rFonts w:ascii="宋体" w:eastAsia="宋体" w:hAnsi="宋体" w:cs="宋体"/>
        </w:rPr>
        <w:t>上班，</w:t>
      </w:r>
      <w:r>
        <w:rPr>
          <w:rFonts w:ascii="宋体" w:eastAsia="宋体" w:hAnsi="宋体" w:cs="宋体"/>
        </w:rPr>
        <w:t>他嫌拘束的</w:t>
      </w:r>
      <w:proofErr w:type="gramStart"/>
      <w:r>
        <w:rPr>
          <w:rFonts w:ascii="宋体" w:eastAsia="宋体" w:hAnsi="宋体" w:cs="宋体"/>
        </w:rPr>
        <w:t>慌回来</w:t>
      </w:r>
      <w:proofErr w:type="gramEnd"/>
      <w:r>
        <w:rPr>
          <w:rFonts w:ascii="宋体" w:eastAsia="宋体" w:hAnsi="宋体" w:cs="宋体"/>
        </w:rPr>
        <w:t>了，忽略了孩子这个时间肯定要。</w:t>
      </w:r>
    </w:p>
    <w:p w14:paraId="1E4A3499"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09:09</w:t>
      </w:r>
      <w:r>
        <w:rPr>
          <w:rFonts w:ascii="宋体" w:eastAsia="宋体" w:hAnsi="宋体" w:cs="宋体"/>
        </w:rPr>
        <w:br/>
      </w:r>
      <w:r>
        <w:rPr>
          <w:rFonts w:ascii="宋体" w:eastAsia="宋体" w:hAnsi="宋体" w:cs="宋体"/>
        </w:rPr>
        <w:t>您儿子不干公职了，对辞掉了专干这个当老板了，是挺好，没别的问题了，你的生活</w:t>
      </w:r>
      <w:proofErr w:type="gramStart"/>
      <w:r>
        <w:rPr>
          <w:rFonts w:ascii="宋体" w:eastAsia="宋体" w:hAnsi="宋体" w:cs="宋体"/>
        </w:rPr>
        <w:t>相当</w:t>
      </w:r>
      <w:proofErr w:type="gramEnd"/>
      <w:r>
        <w:rPr>
          <w:rFonts w:ascii="宋体" w:eastAsia="宋体" w:hAnsi="宋体" w:cs="宋体"/>
        </w:rPr>
        <w:t>非常好的，</w:t>
      </w:r>
    </w:p>
    <w:p w14:paraId="1FD08F8D"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09:22</w:t>
      </w:r>
      <w:r>
        <w:rPr>
          <w:rFonts w:ascii="宋体" w:eastAsia="宋体" w:hAnsi="宋体" w:cs="宋体"/>
        </w:rPr>
        <w:br/>
      </w:r>
      <w:r>
        <w:rPr>
          <w:rFonts w:ascii="宋体" w:eastAsia="宋体" w:hAnsi="宋体" w:cs="宋体"/>
        </w:rPr>
        <w:t>有什么问题我是实话实说，一袋不带水分，真是不对，你看最起码有点果树，肯定那年也不低于五六万，</w:t>
      </w:r>
    </w:p>
    <w:p w14:paraId="1F1FD005"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09:36</w:t>
      </w:r>
      <w:r>
        <w:rPr>
          <w:rFonts w:ascii="宋体" w:eastAsia="宋体" w:hAnsi="宋体" w:cs="宋体"/>
        </w:rPr>
        <w:br/>
      </w:r>
      <w:r>
        <w:rPr>
          <w:rFonts w:ascii="宋体" w:eastAsia="宋体" w:hAnsi="宋体" w:cs="宋体"/>
        </w:rPr>
        <w:t>对是。</w:t>
      </w:r>
    </w:p>
    <w:p w14:paraId="227C0159"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对，确实挺不错，</w:t>
      </w:r>
    </w:p>
    <w:p w14:paraId="0A4C6949"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09:38</w:t>
      </w:r>
      <w:r>
        <w:rPr>
          <w:rFonts w:ascii="宋体" w:eastAsia="宋体" w:hAnsi="宋体" w:cs="宋体"/>
        </w:rPr>
        <w:br/>
      </w:r>
      <w:r>
        <w:rPr>
          <w:rFonts w:ascii="宋体" w:eastAsia="宋体" w:hAnsi="宋体" w:cs="宋体"/>
        </w:rPr>
        <w:t>你打个零工那里的。</w:t>
      </w:r>
    </w:p>
    <w:p w14:paraId="306FC09B"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09:42</w:t>
      </w:r>
      <w:r>
        <w:rPr>
          <w:rFonts w:ascii="宋体" w:eastAsia="宋体" w:hAnsi="宋体" w:cs="宋体"/>
        </w:rPr>
        <w:br/>
      </w:r>
      <w:r>
        <w:rPr>
          <w:rFonts w:ascii="宋体" w:eastAsia="宋体" w:hAnsi="宋体" w:cs="宋体"/>
        </w:rPr>
        <w:t>没事了，咱们请书写</w:t>
      </w:r>
      <w:proofErr w:type="gramStart"/>
      <w:r>
        <w:rPr>
          <w:rFonts w:ascii="宋体" w:eastAsia="宋体" w:hAnsi="宋体" w:cs="宋体"/>
        </w:rPr>
        <w:t>写</w:t>
      </w:r>
      <w:proofErr w:type="gramEnd"/>
      <w:r>
        <w:rPr>
          <w:rFonts w:ascii="宋体" w:eastAsia="宋体" w:hAnsi="宋体" w:cs="宋体"/>
        </w:rPr>
        <w:t>一个字是吧？说你往这上面不能帮他们留个言，这上面写一个自己的一个寄语也行，或者我不知道行了，反正写完了。</w:t>
      </w:r>
    </w:p>
    <w:p w14:paraId="4A3CBECB"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09:54</w:t>
      </w:r>
      <w:r>
        <w:rPr>
          <w:rFonts w:ascii="宋体" w:eastAsia="宋体" w:hAnsi="宋体" w:cs="宋体"/>
        </w:rPr>
        <w:br/>
      </w:r>
      <w:r>
        <w:rPr>
          <w:rFonts w:ascii="宋体" w:eastAsia="宋体" w:hAnsi="宋体" w:cs="宋体"/>
        </w:rPr>
        <w:t>我讲出我主意了，我也不知道写。</w:t>
      </w:r>
    </w:p>
    <w:p w14:paraId="17704C56"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09:57</w:t>
      </w:r>
      <w:r>
        <w:rPr>
          <w:rFonts w:ascii="宋体" w:eastAsia="宋体" w:hAnsi="宋体" w:cs="宋体"/>
        </w:rPr>
        <w:br/>
      </w:r>
      <w:r>
        <w:rPr>
          <w:rFonts w:ascii="宋体" w:eastAsia="宋体" w:hAnsi="宋体" w:cs="宋体"/>
        </w:rPr>
        <w:t>乡村振兴了是吧都行了。</w:t>
      </w:r>
    </w:p>
    <w:p w14:paraId="4A2D49DF" w14:textId="77777777" w:rsidR="00052F24" w:rsidRDefault="00322517">
      <w:pPr>
        <w:spacing w:before="240" w:after="240"/>
        <w:rPr>
          <w:rFonts w:ascii="宋体" w:eastAsia="宋体" w:hAnsi="宋体" w:cs="宋体"/>
        </w:rPr>
      </w:pPr>
      <w:r>
        <w:rPr>
          <w:rFonts w:ascii="宋体" w:eastAsia="宋体" w:hAnsi="宋体" w:cs="宋体"/>
        </w:rPr>
        <w:br/>
      </w:r>
      <w:r>
        <w:rPr>
          <w:rFonts w:ascii="宋体" w:eastAsia="宋体" w:hAnsi="宋体" w:cs="宋体"/>
        </w:rPr>
        <w:t>你又有什么感想来了都可以，</w:t>
      </w:r>
      <w:proofErr w:type="gramStart"/>
      <w:r>
        <w:rPr>
          <w:rFonts w:ascii="宋体" w:eastAsia="宋体" w:hAnsi="宋体" w:cs="宋体"/>
        </w:rPr>
        <w:t>一</w:t>
      </w:r>
      <w:proofErr w:type="gramEnd"/>
      <w:r>
        <w:rPr>
          <w:rFonts w:ascii="宋体" w:eastAsia="宋体" w:hAnsi="宋体" w:cs="宋体"/>
        </w:rPr>
        <w:t>。</w:t>
      </w:r>
    </w:p>
    <w:p w14:paraId="4677C68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10:04</w:t>
      </w:r>
      <w:r>
        <w:rPr>
          <w:rFonts w:ascii="宋体" w:eastAsia="宋体" w:hAnsi="宋体" w:cs="宋体"/>
        </w:rPr>
        <w:br/>
      </w:r>
      <w:r>
        <w:rPr>
          <w:rFonts w:ascii="宋体" w:eastAsia="宋体" w:hAnsi="宋体" w:cs="宋体"/>
        </w:rPr>
        <w:t>开始就撞了谁，一开始。</w:t>
      </w:r>
    </w:p>
    <w:p w14:paraId="7C09078E"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10:06</w:t>
      </w:r>
      <w:r>
        <w:rPr>
          <w:rFonts w:ascii="宋体" w:eastAsia="宋体" w:hAnsi="宋体" w:cs="宋体"/>
        </w:rPr>
        <w:br/>
      </w:r>
      <w:r>
        <w:rPr>
          <w:rFonts w:ascii="宋体" w:eastAsia="宋体" w:hAnsi="宋体" w:cs="宋体"/>
        </w:rPr>
        <w:t>你可以看看他们前面的这是吧？有的说的是不忘初心，牢记使命，我。</w:t>
      </w:r>
    </w:p>
    <w:p w14:paraId="0173C7DA" w14:textId="77777777" w:rsidR="00052F24" w:rsidRDefault="00322517">
      <w:pPr>
        <w:spacing w:before="240" w:after="240"/>
        <w:rPr>
          <w:rFonts w:ascii="宋体" w:eastAsia="宋体" w:hAnsi="宋体" w:cs="宋体"/>
        </w:rPr>
      </w:pPr>
      <w:r>
        <w:rPr>
          <w:rFonts w:ascii="宋体" w:eastAsia="宋体" w:hAnsi="宋体" w:cs="宋体"/>
        </w:rPr>
        <w:lastRenderedPageBreak/>
        <w:t>说话人</w:t>
      </w:r>
      <w:r>
        <w:rPr>
          <w:rFonts w:ascii="宋体" w:eastAsia="宋体" w:hAnsi="宋体" w:cs="宋体"/>
        </w:rPr>
        <w:t>2 10:11</w:t>
      </w:r>
      <w:r>
        <w:rPr>
          <w:rFonts w:ascii="宋体" w:eastAsia="宋体" w:hAnsi="宋体" w:cs="宋体"/>
        </w:rPr>
        <w:br/>
      </w:r>
      <w:r>
        <w:rPr>
          <w:rFonts w:ascii="宋体" w:eastAsia="宋体" w:hAnsi="宋体" w:cs="宋体"/>
        </w:rPr>
        <w:t>不说了，不说这了，那都是虚的，</w:t>
      </w:r>
    </w:p>
    <w:p w14:paraId="51C6B403"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10:14</w:t>
      </w:r>
      <w:r>
        <w:rPr>
          <w:rFonts w:ascii="宋体" w:eastAsia="宋体" w:hAnsi="宋体" w:cs="宋体"/>
        </w:rPr>
        <w:br/>
      </w:r>
      <w:r>
        <w:rPr>
          <w:rFonts w:ascii="宋体" w:eastAsia="宋体" w:hAnsi="宋体" w:cs="宋体"/>
        </w:rPr>
        <w:t>对，说点实在的说点种苹果的经验是吧？那也行是吧？对。看看妮</w:t>
      </w:r>
      <w:proofErr w:type="gramStart"/>
      <w:r>
        <w:rPr>
          <w:rFonts w:ascii="宋体" w:eastAsia="宋体" w:hAnsi="宋体" w:cs="宋体"/>
        </w:rPr>
        <w:t>妮</w:t>
      </w:r>
      <w:proofErr w:type="gramEnd"/>
      <w:r>
        <w:rPr>
          <w:rFonts w:ascii="宋体" w:eastAsia="宋体" w:hAnsi="宋体" w:cs="宋体"/>
        </w:rPr>
        <w:t>看看。</w:t>
      </w:r>
    </w:p>
    <w:p w14:paraId="4EF4AB4F"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10:26</w:t>
      </w:r>
      <w:r>
        <w:rPr>
          <w:rFonts w:ascii="宋体" w:eastAsia="宋体" w:hAnsi="宋体" w:cs="宋体"/>
        </w:rPr>
        <w:br/>
      </w:r>
      <w:r>
        <w:rPr>
          <w:rFonts w:ascii="宋体" w:eastAsia="宋体" w:hAnsi="宋体" w:cs="宋体"/>
        </w:rPr>
        <w:t>刘书记出尔反尔写的，这。</w:t>
      </w:r>
    </w:p>
    <w:p w14:paraId="1B5CE14C"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10:27</w:t>
      </w:r>
      <w:r>
        <w:rPr>
          <w:rFonts w:ascii="宋体" w:eastAsia="宋体" w:hAnsi="宋体" w:cs="宋体"/>
        </w:rPr>
        <w:br/>
      </w:r>
      <w:r>
        <w:rPr>
          <w:rFonts w:ascii="宋体" w:eastAsia="宋体" w:hAnsi="宋体" w:cs="宋体"/>
        </w:rPr>
        <w:t>是刘书记写的是吧？为村民服务，你看写的都是非常实在，</w:t>
      </w:r>
    </w:p>
    <w:p w14:paraId="553BF427"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10:31</w:t>
      </w:r>
      <w:r>
        <w:rPr>
          <w:rFonts w:ascii="宋体" w:eastAsia="宋体" w:hAnsi="宋体" w:cs="宋体"/>
        </w:rPr>
        <w:br/>
      </w:r>
      <w:r>
        <w:rPr>
          <w:rFonts w:ascii="宋体" w:eastAsia="宋体" w:hAnsi="宋体" w:cs="宋体"/>
        </w:rPr>
        <w:t>都是这种时候。是对你。</w:t>
      </w:r>
    </w:p>
    <w:p w14:paraId="78126A4F"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10:35</w:t>
      </w:r>
      <w:r>
        <w:rPr>
          <w:rFonts w:ascii="宋体" w:eastAsia="宋体" w:hAnsi="宋体" w:cs="宋体"/>
        </w:rPr>
        <w:br/>
      </w:r>
      <w:r>
        <w:rPr>
          <w:rFonts w:ascii="宋体" w:eastAsia="宋体" w:hAnsi="宋体" w:cs="宋体"/>
        </w:rPr>
        <w:t>开始写这都行。这也是书法家叔叔，你看这字写得相当好，</w:t>
      </w:r>
    </w:p>
    <w:p w14:paraId="75855959"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10:59</w:t>
      </w:r>
      <w:r>
        <w:rPr>
          <w:rFonts w:ascii="宋体" w:eastAsia="宋体" w:hAnsi="宋体" w:cs="宋体"/>
        </w:rPr>
        <w:br/>
      </w:r>
      <w:r>
        <w:rPr>
          <w:rFonts w:ascii="宋体" w:eastAsia="宋体" w:hAnsi="宋体" w:cs="宋体"/>
        </w:rPr>
        <w:t>多少时间了，</w:t>
      </w:r>
    </w:p>
    <w:p w14:paraId="17C1A6E4"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3 11:00</w:t>
      </w:r>
      <w:r>
        <w:rPr>
          <w:rFonts w:ascii="宋体" w:eastAsia="宋体" w:hAnsi="宋体" w:cs="宋体"/>
        </w:rPr>
        <w:br/>
      </w:r>
      <w:r>
        <w:rPr>
          <w:rFonts w:ascii="宋体" w:eastAsia="宋体" w:hAnsi="宋体" w:cs="宋体"/>
        </w:rPr>
        <w:t>但是没有。</w:t>
      </w:r>
    </w:p>
    <w:p w14:paraId="7B2C4088"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2 11:02</w:t>
      </w:r>
      <w:r>
        <w:rPr>
          <w:rFonts w:ascii="宋体" w:eastAsia="宋体" w:hAnsi="宋体" w:cs="宋体"/>
        </w:rPr>
        <w:br/>
      </w:r>
      <w:r>
        <w:rPr>
          <w:rFonts w:ascii="宋体" w:eastAsia="宋体" w:hAnsi="宋体" w:cs="宋体"/>
        </w:rPr>
        <w:t>就要记好了，</w:t>
      </w:r>
    </w:p>
    <w:p w14:paraId="6BB49B16" w14:textId="77777777" w:rsidR="00052F24" w:rsidRDefault="00322517">
      <w:pPr>
        <w:spacing w:before="240" w:after="240"/>
        <w:rPr>
          <w:rFonts w:ascii="宋体" w:eastAsia="宋体" w:hAnsi="宋体" w:cs="宋体"/>
        </w:rPr>
      </w:pPr>
      <w:r>
        <w:rPr>
          <w:rFonts w:ascii="宋体" w:eastAsia="宋体" w:hAnsi="宋体" w:cs="宋体"/>
        </w:rPr>
        <w:t>说话人</w:t>
      </w:r>
      <w:r>
        <w:rPr>
          <w:rFonts w:ascii="宋体" w:eastAsia="宋体" w:hAnsi="宋体" w:cs="宋体"/>
        </w:rPr>
        <w:t>1 11:03</w:t>
      </w:r>
      <w:r>
        <w:rPr>
          <w:rFonts w:ascii="宋体" w:eastAsia="宋体" w:hAnsi="宋体" w:cs="宋体"/>
        </w:rPr>
        <w:br/>
      </w:r>
      <w:r>
        <w:rPr>
          <w:rFonts w:ascii="宋体" w:eastAsia="宋体" w:hAnsi="宋体" w:cs="宋体"/>
        </w:rPr>
        <w:t>你们看看。</w:t>
      </w:r>
    </w:p>
    <w:sectPr w:rsidR="00052F24">
      <w:pgSz w:w="12240" w:h="15840"/>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320671" w14:textId="77777777" w:rsidR="00322517" w:rsidRDefault="00322517" w:rsidP="00BB6BB0">
      <w:r>
        <w:separator/>
      </w:r>
    </w:p>
  </w:endnote>
  <w:endnote w:type="continuationSeparator" w:id="0">
    <w:p w14:paraId="1BFDB3A6" w14:textId="77777777" w:rsidR="00322517" w:rsidRDefault="00322517" w:rsidP="00BB6B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5D41C" w14:textId="77777777" w:rsidR="00322517" w:rsidRDefault="00322517" w:rsidP="00BB6BB0">
      <w:r>
        <w:separator/>
      </w:r>
    </w:p>
  </w:footnote>
  <w:footnote w:type="continuationSeparator" w:id="0">
    <w:p w14:paraId="4DDD119A" w14:textId="77777777" w:rsidR="00322517" w:rsidRDefault="00322517" w:rsidP="00BB6BB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F24"/>
    <w:rsid w:val="00052F24"/>
    <w:rsid w:val="00322517"/>
    <w:rsid w:val="00BB6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907A9F"/>
  <w15:docId w15:val="{4FF59CDA-7439-4400-B821-7935B6C0A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5BCE"/>
    <w:rPr>
      <w:sz w:val="24"/>
      <w:szCs w:val="24"/>
    </w:rPr>
  </w:style>
  <w:style w:type="paragraph" w:styleId="1">
    <w:name w:val="heading 1"/>
    <w:basedOn w:val="a"/>
    <w:next w:val="a"/>
    <w:qFormat/>
    <w:rsid w:val="00EF7B96"/>
    <w:pPr>
      <w:keepNext/>
      <w:spacing w:before="240" w:after="60"/>
      <w:outlineLvl w:val="0"/>
    </w:pPr>
    <w:rPr>
      <w:rFonts w:eastAsia="Times New Roman"/>
      <w:b/>
      <w:bCs/>
      <w:kern w:val="36"/>
      <w:sz w:val="48"/>
      <w:szCs w:val="48"/>
    </w:rPr>
  </w:style>
  <w:style w:type="paragraph" w:styleId="2">
    <w:name w:val="heading 2"/>
    <w:basedOn w:val="a"/>
    <w:next w:val="a"/>
    <w:qFormat/>
    <w:rsid w:val="00EF7B96"/>
    <w:pPr>
      <w:keepNext/>
      <w:spacing w:before="240" w:after="60"/>
      <w:outlineLvl w:val="1"/>
    </w:pPr>
    <w:rPr>
      <w:rFonts w:eastAsia="Times New Roman"/>
      <w:b/>
      <w:bCs/>
      <w:iCs/>
      <w:sz w:val="36"/>
      <w:szCs w:val="36"/>
    </w:rPr>
  </w:style>
  <w:style w:type="paragraph" w:styleId="3">
    <w:name w:val="heading 3"/>
    <w:basedOn w:val="a"/>
    <w:next w:val="a"/>
    <w:qFormat/>
    <w:rsid w:val="00EF7B96"/>
    <w:pPr>
      <w:keepNext/>
      <w:spacing w:before="240" w:after="60"/>
      <w:outlineLvl w:val="2"/>
    </w:pPr>
    <w:rPr>
      <w:rFonts w:eastAsia="Times New Roman"/>
      <w:b/>
      <w:bCs/>
      <w:sz w:val="28"/>
      <w:szCs w:val="28"/>
    </w:rPr>
  </w:style>
  <w:style w:type="paragraph" w:styleId="4">
    <w:name w:val="heading 4"/>
    <w:basedOn w:val="a"/>
    <w:next w:val="a"/>
    <w:qFormat/>
    <w:rsid w:val="00EF7B96"/>
    <w:pPr>
      <w:keepNext/>
      <w:spacing w:before="240" w:after="60"/>
      <w:outlineLvl w:val="3"/>
    </w:pPr>
    <w:rPr>
      <w:rFonts w:eastAsia="Times New Roman"/>
      <w:b/>
      <w:bCs/>
    </w:rPr>
  </w:style>
  <w:style w:type="paragraph" w:styleId="5">
    <w:name w:val="heading 5"/>
    <w:basedOn w:val="a"/>
    <w:next w:val="a"/>
    <w:qFormat/>
    <w:rsid w:val="00EF7B96"/>
    <w:pPr>
      <w:spacing w:before="240" w:after="60"/>
      <w:outlineLvl w:val="4"/>
    </w:pPr>
    <w:rPr>
      <w:rFonts w:eastAsia="Times New Roman"/>
      <w:b/>
      <w:bCs/>
      <w:iCs/>
      <w:sz w:val="20"/>
      <w:szCs w:val="20"/>
    </w:rPr>
  </w:style>
  <w:style w:type="paragraph" w:styleId="6">
    <w:name w:val="heading 6"/>
    <w:basedOn w:val="a"/>
    <w:next w:val="a"/>
    <w:qFormat/>
    <w:rsid w:val="00EF7B96"/>
    <w:pPr>
      <w:spacing w:before="240" w:after="60"/>
      <w:outlineLvl w:val="5"/>
    </w:pPr>
    <w:rPr>
      <w:rFonts w:eastAsia="Times New Roman"/>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B6BB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B6BB0"/>
    <w:rPr>
      <w:sz w:val="18"/>
      <w:szCs w:val="18"/>
    </w:rPr>
  </w:style>
  <w:style w:type="paragraph" w:styleId="a5">
    <w:name w:val="footer"/>
    <w:basedOn w:val="a"/>
    <w:link w:val="a6"/>
    <w:uiPriority w:val="99"/>
    <w:unhideWhenUsed/>
    <w:rsid w:val="00BB6BB0"/>
    <w:pPr>
      <w:tabs>
        <w:tab w:val="center" w:pos="4153"/>
        <w:tab w:val="right" w:pos="8306"/>
      </w:tabs>
      <w:snapToGrid w:val="0"/>
    </w:pPr>
    <w:rPr>
      <w:sz w:val="18"/>
      <w:szCs w:val="18"/>
    </w:rPr>
  </w:style>
  <w:style w:type="character" w:customStyle="1" w:styleId="a6">
    <w:name w:val="页脚 字符"/>
    <w:basedOn w:val="a0"/>
    <w:link w:val="a5"/>
    <w:uiPriority w:val="99"/>
    <w:rsid w:val="00BB6BB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1749</Words>
  <Characters>1959</Characters>
  <Application>Microsoft Office Word</Application>
  <DocSecurity>0</DocSecurity>
  <Lines>139</Lines>
  <Paragraphs>112</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liurunqin</dc:creator>
  <cp:lastModifiedBy>病王 辛</cp:lastModifiedBy>
  <cp:revision>2</cp:revision>
  <dcterms:created xsi:type="dcterms:W3CDTF">2025-07-25T12:55:00Z</dcterms:created>
  <dcterms:modified xsi:type="dcterms:W3CDTF">2025-07-25T12:55:00Z</dcterms:modified>
</cp:coreProperties>
</file>